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t>终端检测测试用例平台化管理方案</w:t>
      </w:r>
    </w:p>
    <w:p>
      <w:pPr>
        <w:ind w:firstLine="3080" w:firstLineChars="1400"/>
      </w:pPr>
      <w:r>
        <w:t>基于测试服务器</w:t>
      </w:r>
    </w:p>
    <w:p>
      <w:r>
        <w:t>版本：1.0</w:t>
      </w:r>
    </w:p>
    <w:p>
      <w:r>
        <w:t>日期：2026-08-26</w:t>
      </w:r>
    </w:p>
    <w:p>
      <w:r>
        <w:t>适用范围：</w:t>
      </w:r>
      <w:r>
        <w:t>机器人整机生</w:t>
      </w:r>
      <w:r>
        <w:t>产线</w:t>
      </w:r>
      <w:r>
        <w:t>整机检测</w:t>
      </w:r>
    </w:p>
    <w:p>
      <w:pPr>
        <w:pStyle w:val="2"/>
      </w:pPr>
      <w:bookmarkStart w:id="0" w:name="_GoBack"/>
      <w:bookmarkEnd w:id="0"/>
      <w:r>
        <w:t>1. 项目概述</w:t>
      </w:r>
    </w:p>
    <w:p>
      <w:pPr>
        <w:pStyle w:val="3"/>
      </w:pPr>
      <w:r>
        <w:t>1.1 项目背景</w:t>
      </w:r>
    </w:p>
    <w:p>
      <w:r>
        <w:t>随着生产规模的扩大和产品种类的增多，传统的单机版测试用例管理方式已无法满足多工位、多产品、多批次的生产需求。为实现测试用例的统一管理、实时下发和数据集中存储，特制定本平台化管理方案。</w:t>
      </w:r>
    </w:p>
    <w:p>
      <w:pPr>
        <w:pStyle w:val="3"/>
      </w:pPr>
      <w:r>
        <w:t>1.2 设计目标</w:t>
      </w:r>
    </w:p>
    <w:tbl>
      <w:tblPr>
        <w:tblStyle w:val="3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</w:rPr>
              <w:t>目标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平台化管理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测试用例集中存储在服务器，支持多产品、多工位统一管理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实时下发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终端电脑扫码后自动获取对应产品的测试用例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数据集中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测试数据实时上报服务器，支持数据分析和追溯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灵活配置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支持按产品、订单、工位等维度配置测试内容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高可用性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7×24小时稳定运行，支持无线网络环境</w:t>
            </w:r>
          </w:p>
        </w:tc>
      </w:tr>
    </w:tbl>
    <w:p/>
    <w:p>
      <w:pPr>
        <w:pStyle w:val="3"/>
      </w:pPr>
      <w:r>
        <w:t>1.3 适用场景</w:t>
      </w:r>
    </w:p>
    <w:p>
      <w:pPr>
        <w:pStyle w:val="16"/>
      </w:pPr>
      <w:r>
        <w:t>生产线终端检测工位</w:t>
      </w:r>
    </w:p>
    <w:p>
      <w:pPr>
        <w:pStyle w:val="16"/>
      </w:pPr>
      <w:r>
        <w:t>多产品混合生产线</w:t>
      </w:r>
    </w:p>
    <w:p>
      <w:pPr>
        <w:pStyle w:val="16"/>
      </w:pPr>
      <w:r>
        <w:t>需要MES系统对接的测试场景</w:t>
      </w:r>
    </w:p>
    <w:p>
      <w:pPr>
        <w:pStyle w:val="16"/>
      </w:pPr>
      <w:r>
        <w:t>无线网络覆盖的生产现场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2"/>
      </w:pPr>
      <w:r>
        <w:t>2. 硬件环境与网络架构</w:t>
      </w:r>
    </w:p>
    <w:p>
      <w:pPr>
        <w:pStyle w:val="3"/>
      </w:pPr>
      <w:r>
        <w:t>2.1 硬件组成</w:t>
      </w:r>
    </w:p>
    <w:tbl>
      <w:tblPr>
        <w:tblStyle w:val="3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设备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数量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后端服务器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1台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存储测试用例、测试数据，提供API接口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终端电脑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若干台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生产现场测试工位，运行测试客户端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无线AP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若干台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提供无线网络覆盖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工业交换机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1-2台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连接服务器和AP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网线/光纤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若干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网络连接</w:t>
            </w:r>
          </w:p>
        </w:tc>
      </w:tr>
    </w:tbl>
    <w:p/>
    <w:p>
      <w:pPr>
        <w:pStyle w:val="3"/>
      </w:pPr>
      <w:r>
        <w:t>2.2 网络拓扑</w:t>
      </w:r>
    </w:p>
    <w:p>
      <w:r>
        <w:rPr>
          <w:rFonts w:ascii="Consolas" w:hAnsi="Consolas"/>
          <w:color w:val="000000"/>
          <w:sz w:val="20"/>
        </w:rPr>
        <w:t>┌───────────────────────────────────────────────────┐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color w:val="000000"/>
          <w:sz w:val="20"/>
        </w:rPr>
        <w:t>│                        服务器区域                   │</w:t>
      </w:r>
    </w:p>
    <w:p>
      <w:r>
        <w:rPr>
          <w:rFonts w:ascii="Consolas" w:hAnsi="Consolas"/>
          <w:color w:val="000000"/>
          <w:sz w:val="20"/>
        </w:rPr>
        <w:t>│  ┌──────────────┐            ┌──────────────┐     │</w:t>
      </w:r>
    </w:p>
    <w:p>
      <w:r>
        <w:rPr>
          <w:rFonts w:ascii="Consolas" w:hAnsi="Consolas"/>
          <w:color w:val="000000"/>
          <w:sz w:val="20"/>
        </w:rPr>
        <w:t>│  │  测试后端服务器 │   &lt;------&gt; │  MES服务器   │     │</w:t>
      </w:r>
    </w:p>
    <w:p>
      <w:r>
        <w:rPr>
          <w:rFonts w:ascii="Consolas" w:hAnsi="Consolas"/>
          <w:color w:val="000000"/>
          <w:sz w:val="20"/>
        </w:rPr>
        <w:t>│  │  (API服务)    │            │  (订单信息)   │     │</w:t>
      </w:r>
    </w:p>
    <w:p>
      <w:r>
        <w:rPr>
          <w:rFonts w:ascii="Consolas" w:hAnsi="Consolas"/>
          <w:color w:val="000000"/>
          <w:sz w:val="20"/>
        </w:rPr>
        <w:t>│  └──────┬───────┘             └─────────────┘     │</w:t>
      </w:r>
    </w:p>
    <w:p>
      <w:r>
        <w:rPr>
          <w:rFonts w:ascii="Consolas" w:hAnsi="Consolas"/>
          <w:color w:val="000000"/>
          <w:sz w:val="20"/>
        </w:rPr>
        <w:t>│         │                                         │</w:t>
      </w:r>
    </w:p>
    <w:p>
      <w:r>
        <w:rPr>
          <w:rFonts w:ascii="Consolas" w:hAnsi="Consolas"/>
          <w:color w:val="000000"/>
          <w:sz w:val="20"/>
        </w:rPr>
        <w:t>│         └────────────────────</w:t>
      </w:r>
    </w:p>
    <w:p>
      <w:r>
        <w:rPr>
          <w:rFonts w:ascii="Consolas" w:hAnsi="Consolas"/>
          <w:color w:val="000000"/>
          <w:sz w:val="20"/>
        </w:rPr>
        <w:t>│                             │                     │</w:t>
      </w:r>
    </w:p>
    <w:p>
      <w:r>
        <w:rPr>
          <w:rFonts w:ascii="Consolas" w:hAnsi="Consolas"/>
          <w:color w:val="000000"/>
          <w:sz w:val="20"/>
        </w:rPr>
        <w:t>└─────────────────────────────┼─────────────────────┘</w:t>
      </w:r>
    </w:p>
    <w:p>
      <w:r>
        <w:rPr>
          <w:rFonts w:ascii="Consolas" w:hAnsi="Consolas"/>
          <w:color w:val="000000"/>
          <w:sz w:val="20"/>
        </w:rPr>
        <w:t xml:space="preserve">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                 ┌─────────▼─────────┐</w:t>
      </w:r>
    </w:p>
    <w:p>
      <w:r>
        <w:rPr>
          <w:rFonts w:ascii="Consolas" w:hAnsi="Consolas"/>
          <w:color w:val="000000"/>
          <w:sz w:val="20"/>
        </w:rPr>
        <w:t xml:space="preserve">                    │   工业交换机       │</w:t>
      </w:r>
    </w:p>
    <w:p>
      <w:r>
        <w:rPr>
          <w:rFonts w:ascii="Consolas" w:hAnsi="Consolas"/>
          <w:color w:val="000000"/>
          <w:sz w:val="20"/>
        </w:rPr>
        <w:t xml:space="preserve">                    └─────────┬─────────┘</w:t>
      </w:r>
    </w:p>
    <w:p>
      <w:r>
        <w:rPr>
          <w:rFonts w:ascii="Consolas" w:hAnsi="Consolas"/>
          <w:color w:val="000000"/>
          <w:sz w:val="20"/>
        </w:rPr>
        <w:t xml:space="preserve">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           ┌───────────────┼───────────────┐</w:t>
      </w:r>
    </w:p>
    <w:p>
      <w:r>
        <w:rPr>
          <w:rFonts w:ascii="Consolas" w:hAnsi="Consolas"/>
          <w:color w:val="000000"/>
          <w:sz w:val="20"/>
        </w:rPr>
        <w:t xml:space="preserve">              │               │               │</w:t>
      </w:r>
    </w:p>
    <w:p>
      <w:r>
        <w:rPr>
          <w:rFonts w:ascii="Consolas" w:hAnsi="Consolas"/>
          <w:color w:val="000000"/>
          <w:sz w:val="20"/>
        </w:rPr>
        <w:t xml:space="preserve">      ┌───────▼──────┐ ┌─────▼──────┐ ┌──────▼──────┐</w:t>
      </w:r>
    </w:p>
    <w:p>
      <w:r>
        <w:rPr>
          <w:rFonts w:ascii="Consolas" w:hAnsi="Consolas"/>
          <w:color w:val="000000"/>
          <w:sz w:val="20"/>
        </w:rPr>
        <w:t xml:space="preserve">      │   无线AP-1   │ │  无线AP-2  │ │  无线AP-N   │</w:t>
      </w:r>
    </w:p>
    <w:p>
      <w:r>
        <w:rPr>
          <w:rFonts w:ascii="Consolas" w:hAnsi="Consolas"/>
          <w:color w:val="000000"/>
          <w:sz w:val="20"/>
        </w:rPr>
        <w:t xml:space="preserve">      └───────┬──────┘ └─────┬──────┘ └──────┬──────┘</w:t>
      </w:r>
    </w:p>
    <w:p>
      <w:r>
        <w:rPr>
          <w:rFonts w:ascii="Consolas" w:hAnsi="Consolas"/>
          <w:color w:val="000000"/>
          <w:sz w:val="20"/>
        </w:rPr>
        <w:t xml:space="preserve">              │               │               │</w:t>
      </w:r>
    </w:p>
    <w:p>
      <w:r>
        <w:rPr>
          <w:rFonts w:ascii="Consolas" w:hAnsi="Consolas"/>
          <w:color w:val="000000"/>
          <w:sz w:val="20"/>
        </w:rPr>
        <w:t xml:space="preserve">    ┌─────────┴─────┐ ┌──────┴──────┐ ┌──────┴──────┐</w:t>
      </w:r>
    </w:p>
    <w:p>
      <w:r>
        <w:rPr>
          <w:rFonts w:ascii="Consolas" w:hAnsi="Consolas"/>
          <w:color w:val="000000"/>
          <w:sz w:val="20"/>
        </w:rPr>
        <w:t xml:space="preserve">    │   终端电脑-1  │ │  终端电脑-2 │ │  终端电脑-N │</w:t>
      </w:r>
    </w:p>
    <w:p>
      <w:r>
        <w:rPr>
          <w:rFonts w:ascii="Consolas" w:hAnsi="Consolas"/>
          <w:color w:val="000000"/>
          <w:sz w:val="20"/>
        </w:rPr>
        <w:t xml:space="preserve">    │   (测试工位)  │ │  (测试工位) │ │  (测试工位) │</w:t>
      </w:r>
    </w:p>
    <w:p>
      <w:r>
        <w:rPr>
          <w:rFonts w:ascii="Consolas" w:hAnsi="Consolas"/>
          <w:color w:val="000000"/>
          <w:sz w:val="20"/>
        </w:rPr>
        <w:t xml:space="preserve">    └───────────────┘ └─────────────┘ └─────────────┘</w:t>
      </w:r>
    </w:p>
    <w:p>
      <w:pPr>
        <w:pStyle w:val="3"/>
      </w:pPr>
      <w:r>
        <w:t>2.3 网络配置要求</w:t>
      </w:r>
    </w:p>
    <w:tbl>
      <w:tblPr>
        <w:tblStyle w:val="3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服务器IP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固定IP，建议192.168.1.100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终端IP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DHCP自动分配，建议192.168.1.x网段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AP配置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企业级AP，支持漫游，SSID统一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带宽要求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终端与服务器之间≥10Mbps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延迟要求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终端与服务器之间≤50ms</w:t>
            </w:r>
          </w:p>
        </w:tc>
      </w:tr>
    </w:tbl>
    <w:p/>
    <w:p>
      <w:pPr>
        <w:pStyle w:val="3"/>
      </w:pPr>
      <w:r>
        <w:t>2.4 服务器配置建议</w:t>
      </w:r>
    </w:p>
    <w:tbl>
      <w:tblPr>
        <w:tblStyle w:val="3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配置项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最低要求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推荐配置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CPU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4核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8核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内存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8GB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16GB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硬盘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256GB SSD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512GB SSD + 1TB HDD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网络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千兆网卡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双千兆网卡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操作系统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Ubuntu 20.04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Ubuntu 22.04 LTS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2"/>
      </w:pPr>
      <w:r>
        <w:t>3. 系统架构设计</w:t>
      </w:r>
    </w:p>
    <w:p>
      <w:pPr>
        <w:pStyle w:val="3"/>
      </w:pPr>
      <w:r>
        <w:t>3.1 整体架构</w:t>
      </w:r>
    </w:p>
    <w:p>
      <w:r>
        <w:rPr>
          <w:rFonts w:ascii="Consolas" w:hAnsi="Consolas"/>
          <w:color w:val="000000"/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color w:val="000000"/>
          <w:sz w:val="20"/>
        </w:rPr>
        <w:t>│                         终端层 (Terminal)                        │</w:t>
      </w:r>
    </w:p>
    <w:p>
      <w:r>
        <w:rPr>
          <w:rFonts w:ascii="Consolas" w:hAnsi="Consolas"/>
          <w:color w:val="000000"/>
          <w:sz w:val="20"/>
        </w:rPr>
        <w:t>│  ┌──────────────┐    ┌──────────────┐    ┌──────────────┐      │</w:t>
      </w:r>
    </w:p>
    <w:p>
      <w:r>
        <w:rPr>
          <w:rFonts w:ascii="Consolas" w:hAnsi="Consolas"/>
          <w:color w:val="000000"/>
          <w:sz w:val="20"/>
        </w:rPr>
        <w:t>│  │  PyQt5客户端 │    │  PyQt5客户端 │    │  PyQt5客户端 │      │</w:t>
      </w:r>
    </w:p>
    <w:p>
      <w:r>
        <w:rPr>
          <w:rFonts w:ascii="Consolas" w:hAnsi="Consolas"/>
          <w:color w:val="000000"/>
          <w:sz w:val="20"/>
        </w:rPr>
        <w:t>│  │  (工位1)     │    │  (工位2)     │    │  (工位N)     │      │</w:t>
      </w:r>
    </w:p>
    <w:p>
      <w:r>
        <w:rPr>
          <w:rFonts w:ascii="Consolas" w:hAnsi="Consolas"/>
          <w:color w:val="000000"/>
          <w:sz w:val="20"/>
        </w:rPr>
        <w:t>│  └──────┬───────┘    └──────┬───────┘    └──────┬───────┘      │</w:t>
      </w:r>
    </w:p>
    <w:p>
      <w:r>
        <w:rPr>
          <w:rFonts w:ascii="Consolas" w:hAnsi="Consolas"/>
          <w:color w:val="000000"/>
          <w:sz w:val="20"/>
        </w:rPr>
        <w:t>│         │                   │                   │              │</w:t>
      </w:r>
    </w:p>
    <w:p>
      <w:r>
        <w:rPr>
          <w:rFonts w:ascii="Consolas" w:hAnsi="Consolas"/>
          <w:color w:val="000000"/>
          <w:sz w:val="20"/>
        </w:rPr>
        <w:t>└─────────┼───────────────────┼───────────────────┼──────────────┘</w:t>
      </w:r>
    </w:p>
    <w:p>
      <w:r>
        <w:rPr>
          <w:rFonts w:ascii="Consolas" w:hAnsi="Consolas"/>
          <w:color w:val="000000"/>
          <w:sz w:val="20"/>
        </w:rPr>
        <w:t xml:space="preserve">          │                   │                   │</w:t>
      </w:r>
    </w:p>
    <w:p>
      <w:r>
        <w:rPr>
          <w:rFonts w:ascii="Consolas" w:hAnsi="Consolas"/>
          <w:color w:val="000000"/>
          <w:sz w:val="20"/>
        </w:rPr>
        <w:t xml:space="preserve">          │           HTTP/HTTPS API              │</w:t>
      </w:r>
    </w:p>
    <w:p>
      <w:r>
        <w:rPr>
          <w:rFonts w:ascii="Consolas" w:hAnsi="Consolas"/>
          <w:color w:val="000000"/>
          <w:sz w:val="20"/>
        </w:rPr>
        <w:t xml:space="preserve">          │                   │                   │</w:t>
      </w:r>
    </w:p>
    <w:p>
      <w:r>
        <w:rPr>
          <w:rFonts w:ascii="Consolas" w:hAnsi="Consolas"/>
          <w:color w:val="000000"/>
          <w:sz w:val="20"/>
        </w:rPr>
        <w:t>┌─────────┼───────────────────┼───────────────────┼──────────────┐</w:t>
      </w:r>
    </w:p>
    <w:p>
      <w:r>
        <w:rPr>
          <w:rFonts w:ascii="Consolas" w:hAnsi="Consolas"/>
          <w:color w:val="000000"/>
          <w:sz w:val="20"/>
        </w:rPr>
        <w:t>│         │              服务层 (Server)           │              │</w:t>
      </w:r>
    </w:p>
    <w:p>
      <w:r>
        <w:rPr>
          <w:rFonts w:ascii="Consolas" w:hAnsi="Consolas"/>
          <w:color w:val="000000"/>
          <w:sz w:val="20"/>
        </w:rPr>
        <w:t>│         │    ┌──────────────▼──────────────┐    │              │</w:t>
      </w:r>
    </w:p>
    <w:p>
      <w:r>
        <w:rPr>
          <w:rFonts w:ascii="Consolas" w:hAnsi="Consolas"/>
          <w:color w:val="000000"/>
          <w:sz w:val="20"/>
        </w:rPr>
        <w:t>│         │    │        API网关服务           │    │              │</w:t>
      </w:r>
    </w:p>
    <w:p>
      <w:r>
        <w:rPr>
          <w:rFonts w:ascii="Consolas" w:hAnsi="Consolas"/>
          <w:color w:val="000000"/>
          <w:sz w:val="20"/>
        </w:rPr>
        <w:t>│         │    │   (Flask/FastAPI)           │    │              │</w:t>
      </w:r>
    </w:p>
    <w:p>
      <w:r>
        <w:rPr>
          <w:rFonts w:ascii="Consolas" w:hAnsi="Consolas"/>
          <w:color w:val="000000"/>
          <w:sz w:val="20"/>
        </w:rPr>
        <w:t>│         │    └──────────────┬──────────────┘    │              │</w:t>
      </w:r>
    </w:p>
    <w:p>
      <w:r>
        <w:rPr>
          <w:rFonts w:ascii="Consolas" w:hAnsi="Consolas"/>
          <w:color w:val="000000"/>
          <w:sz w:val="20"/>
        </w:rPr>
        <w:t>│         │                   │                   │              │</w:t>
      </w:r>
    </w:p>
    <w:p>
      <w:r>
        <w:rPr>
          <w:rFonts w:ascii="Consolas" w:hAnsi="Consolas"/>
          <w:color w:val="000000"/>
          <w:sz w:val="20"/>
        </w:rPr>
        <w:t>│    ┌────▼───────────────────▼───────────────────▼────┐         │</w:t>
      </w:r>
    </w:p>
    <w:p>
      <w:r>
        <w:rPr>
          <w:rFonts w:ascii="Consolas" w:hAnsi="Consolas"/>
          <w:color w:val="000000"/>
          <w:sz w:val="20"/>
        </w:rPr>
        <w:t>│    │                 业务逻辑层                       │         │</w:t>
      </w:r>
    </w:p>
    <w:p>
      <w:r>
        <w:rPr>
          <w:rFonts w:ascii="Consolas" w:hAnsi="Consolas"/>
          <w:color w:val="000000"/>
          <w:sz w:val="20"/>
        </w:rPr>
        <w:t>│    │  ┌──────────┐  ┌──────────┐  ┌──────────┐      │         │</w:t>
      </w:r>
    </w:p>
    <w:p>
      <w:r>
        <w:rPr>
          <w:rFonts w:ascii="Consolas" w:hAnsi="Consolas"/>
          <w:color w:val="000000"/>
          <w:sz w:val="20"/>
        </w:rPr>
        <w:t>│    │  │ 用例管理 │  │ 测试执行 │  │ 数据上报 │      │         │</w:t>
      </w:r>
    </w:p>
    <w:p>
      <w:r>
        <w:rPr>
          <w:rFonts w:ascii="Consolas" w:hAnsi="Consolas"/>
          <w:color w:val="000000"/>
          <w:sz w:val="20"/>
        </w:rPr>
        <w:t>│    │  └──────────┘  └──────────┘  └──────────┘      │         │</w:t>
      </w:r>
    </w:p>
    <w:p>
      <w:r>
        <w:rPr>
          <w:rFonts w:ascii="Consolas" w:hAnsi="Consolas"/>
          <w:color w:val="000000"/>
          <w:sz w:val="20"/>
        </w:rPr>
        <w:t>│    └─────────────────────────────────────────────────┘         │</w:t>
      </w:r>
    </w:p>
    <w:p>
      <w:r>
        <w:rPr>
          <w:rFonts w:ascii="Consolas" w:hAnsi="Consolas"/>
          <w:color w:val="000000"/>
          <w:sz w:val="20"/>
        </w:rPr>
        <w:t>│                           │                                    │</w:t>
      </w:r>
    </w:p>
    <w:p>
      <w:r>
        <w:rPr>
          <w:rFonts w:ascii="Consolas" w:hAnsi="Consolas"/>
          <w:color w:val="000000"/>
          <w:sz w:val="20"/>
        </w:rPr>
        <w:t>│    ┌──────────────────────▼──────────────────────┐             │</w:t>
      </w:r>
    </w:p>
    <w:p>
      <w:r>
        <w:rPr>
          <w:rFonts w:ascii="Consolas" w:hAnsi="Consolas"/>
          <w:color w:val="000000"/>
          <w:sz w:val="20"/>
        </w:rPr>
        <w:t>│    │                 数据层                       │             │</w:t>
      </w:r>
    </w:p>
    <w:p>
      <w:r>
        <w:rPr>
          <w:rFonts w:ascii="Consolas" w:hAnsi="Consolas"/>
          <w:color w:val="000000"/>
          <w:sz w:val="20"/>
        </w:rPr>
        <w:t>│    │  ┌──────────┐  ┌──────────┐  ┌──────────┐  │             │</w:t>
      </w:r>
    </w:p>
    <w:p>
      <w:r>
        <w:rPr>
          <w:rFonts w:ascii="Consolas" w:hAnsi="Consolas"/>
          <w:color w:val="000000"/>
          <w:sz w:val="20"/>
        </w:rPr>
        <w:t>│    │  │ 数据库   │  │ 文件存储 │  │ 缓存     │  │             │</w:t>
      </w:r>
    </w:p>
    <w:p>
      <w:r>
        <w:rPr>
          <w:rFonts w:ascii="Consolas" w:hAnsi="Consolas"/>
          <w:color w:val="000000"/>
          <w:sz w:val="20"/>
        </w:rPr>
        <w:t>│    │  │ (MySQL)  │  │ (测试用例)│  │ (Redis)  │  │             │</w:t>
      </w:r>
    </w:p>
    <w:p>
      <w:r>
        <w:rPr>
          <w:rFonts w:ascii="Consolas" w:hAnsi="Consolas"/>
          <w:color w:val="000000"/>
          <w:sz w:val="20"/>
        </w:rPr>
        <w:t>│    │  └──────────┘  └──────────┘  └──────────┘  │             │</w:t>
      </w:r>
    </w:p>
    <w:p>
      <w:r>
        <w:rPr>
          <w:rFonts w:ascii="Consolas" w:hAnsi="Consolas"/>
          <w:color w:val="000000"/>
          <w:sz w:val="20"/>
        </w:rPr>
        <w:t>│    └─────────────────────────────────────────────┘             │</w:t>
      </w:r>
    </w:p>
    <w:p>
      <w:r>
        <w:rPr>
          <w:rFonts w:ascii="Consolas" w:hAnsi="Consolas"/>
          <w:color w:val="000000"/>
          <w:sz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color w:val="000000"/>
          <w:sz w:val="20"/>
        </w:rPr>
        <w:t xml:space="preserve">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                 ┌─────────▼─────────┐</w:t>
      </w:r>
    </w:p>
    <w:p>
      <w:r>
        <w:rPr>
          <w:rFonts w:ascii="Consolas" w:hAnsi="Consolas"/>
          <w:color w:val="000000"/>
          <w:sz w:val="20"/>
        </w:rPr>
        <w:t xml:space="preserve">                    │   MES系统对接     │</w:t>
      </w:r>
    </w:p>
    <w:p>
      <w:r>
        <w:rPr>
          <w:rFonts w:ascii="Consolas" w:hAnsi="Consolas"/>
          <w:color w:val="000000"/>
          <w:sz w:val="20"/>
        </w:rPr>
        <w:t xml:space="preserve">                    │  (订单信息查询)   │</w:t>
      </w:r>
    </w:p>
    <w:p>
      <w:r>
        <w:rPr>
          <w:rFonts w:ascii="Consolas" w:hAnsi="Consolas"/>
          <w:color w:val="000000"/>
          <w:sz w:val="20"/>
        </w:rPr>
        <w:t xml:space="preserve">                    └───────────────────┘</w:t>
      </w:r>
    </w:p>
    <w:p>
      <w:pPr>
        <w:pStyle w:val="3"/>
      </w:pPr>
      <w:r>
        <w:t>3.2 技术栈选型</w:t>
      </w:r>
    </w:p>
    <w:tbl>
      <w:tblPr>
        <w:tblStyle w:val="3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层级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技术选型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终端层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Python 3.10 + PyQt5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现有系统技术栈，兼容性好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服务层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Python 3.10 + FastAPI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高性能异步框架，自动生成API文档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数据层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MySQL 8.0 + Redis 7.0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关系型数据库 + 缓存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对接层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HTTP RESTful API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标准接口协议</w:t>
            </w:r>
          </w:p>
        </w:tc>
      </w:tr>
    </w:tbl>
    <w:p/>
    <w:p>
      <w:pPr>
        <w:pStyle w:val="3"/>
      </w:pPr>
      <w:r>
        <w:t>3.3 部署架构</w:t>
      </w:r>
    </w:p>
    <w:p>
      <w:r>
        <w:rPr>
          <w:rFonts w:ascii="Consolas" w:hAnsi="Consolas"/>
          <w:color w:val="000000"/>
          <w:sz w:val="20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color w:val="000000"/>
          <w:sz w:val="20"/>
        </w:rPr>
        <w:t>│                     Docker容器化部署                         │</w:t>
      </w:r>
    </w:p>
    <w:p>
      <w:r>
        <w:rPr>
          <w:rFonts w:ascii="Consolas" w:hAnsi="Consolas"/>
          <w:color w:val="000000"/>
          <w:sz w:val="20"/>
        </w:rPr>
        <w:t>│                                                             │</w:t>
      </w:r>
    </w:p>
    <w:p>
      <w:r>
        <w:rPr>
          <w:rFonts w:ascii="Consolas" w:hAnsi="Consolas"/>
          <w:color w:val="000000"/>
          <w:sz w:val="20"/>
        </w:rPr>
        <w:t>│  ┌──────────────┐  ┌──────────────┐  ┌──────────────┐     │</w:t>
      </w:r>
    </w:p>
    <w:p>
      <w:r>
        <w:rPr>
          <w:rFonts w:ascii="Consolas" w:hAnsi="Consolas"/>
          <w:color w:val="000000"/>
          <w:sz w:val="20"/>
        </w:rPr>
        <w:t>│  │  FastAPI容器 │  │  MySQL容器   │  │  Redis容器   │     │</w:t>
      </w:r>
    </w:p>
    <w:p>
      <w:r>
        <w:rPr>
          <w:rFonts w:ascii="Consolas" w:hAnsi="Consolas"/>
          <w:color w:val="000000"/>
          <w:sz w:val="20"/>
        </w:rPr>
        <w:t>│  │  (API服务)   │  │  (数据库)    │  │  (缓存)      │     │</w:t>
      </w:r>
    </w:p>
    <w:p>
      <w:r>
        <w:rPr>
          <w:rFonts w:ascii="Consolas" w:hAnsi="Consolas"/>
          <w:color w:val="000000"/>
          <w:sz w:val="20"/>
        </w:rPr>
        <w:t>│  └──────────────┘  └──────────────┘  └──────────────┘     │</w:t>
      </w:r>
    </w:p>
    <w:p>
      <w:r>
        <w:rPr>
          <w:rFonts w:ascii="Consolas" w:hAnsi="Consolas"/>
          <w:color w:val="000000"/>
          <w:sz w:val="20"/>
        </w:rPr>
        <w:t>│                                                             │</w:t>
      </w:r>
    </w:p>
    <w:p>
      <w:r>
        <w:rPr>
          <w:rFonts w:ascii="Consolas" w:hAnsi="Consolas"/>
          <w:color w:val="000000"/>
          <w:sz w:val="20"/>
        </w:rPr>
        <w:t>│  ┌──────────────┐  ┌──────────────┐                        │</w:t>
      </w:r>
    </w:p>
    <w:p>
      <w:r>
        <w:rPr>
          <w:rFonts w:ascii="Consolas" w:hAnsi="Consolas"/>
          <w:color w:val="000000"/>
          <w:sz w:val="20"/>
        </w:rPr>
        <w:t>│  │  Nginx容器   │  │  日志收集    │                        │</w:t>
      </w:r>
    </w:p>
    <w:p>
      <w:r>
        <w:rPr>
          <w:rFonts w:ascii="Consolas" w:hAnsi="Consolas"/>
          <w:color w:val="000000"/>
          <w:sz w:val="20"/>
        </w:rPr>
        <w:t>│  │  (反向代理)  │  │  (ELK)      │                        │</w:t>
      </w:r>
    </w:p>
    <w:p>
      <w:r>
        <w:rPr>
          <w:rFonts w:ascii="Consolas" w:hAnsi="Consolas"/>
          <w:color w:val="000000"/>
          <w:sz w:val="20"/>
        </w:rPr>
        <w:t>│  └──────────────┘  └──────────────┘                        │</w:t>
      </w:r>
    </w:p>
    <w:p>
      <w:r>
        <w:rPr>
          <w:rFonts w:ascii="Consolas" w:hAnsi="Consolas"/>
          <w:color w:val="000000"/>
          <w:sz w:val="20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2"/>
      </w:pPr>
      <w:r>
        <w:t>4. 数据流设计</w:t>
      </w:r>
    </w:p>
    <w:p>
      <w:pPr>
        <w:pStyle w:val="3"/>
      </w:pPr>
      <w:r>
        <w:t>4.1 核心业务流程</w:t>
      </w:r>
    </w:p>
    <w:p>
      <w:r>
        <w:rPr>
          <w:rFonts w:ascii="Consolas" w:hAnsi="Consolas"/>
          <w:color w:val="000000"/>
          <w:sz w:val="20"/>
        </w:rPr>
        <w:t>终端电脑                              后端服务器                           MES系统</w:t>
      </w:r>
    </w:p>
    <w:p>
      <w:r>
        <w:rPr>
          <w:rFonts w:ascii="Consolas" w:hAnsi="Consolas"/>
          <w:color w:val="000000"/>
          <w:sz w:val="20"/>
        </w:rPr>
        <w:t xml:space="preserve">   │                                    │   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│  1. 扫码获取SN                      │   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│───────────────────────────────────&gt;│   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│                                    │   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│                                    │  2. 查询SN绑定的订单信息         │</w:t>
      </w:r>
    </w:p>
    <w:p>
      <w:r>
        <w:rPr>
          <w:rFonts w:ascii="Consolas" w:hAnsi="Consolas"/>
          <w:color w:val="000000"/>
          <w:sz w:val="20"/>
        </w:rPr>
        <w:t xml:space="preserve">   │                                    │────────────────────────────────&gt;│</w:t>
      </w:r>
    </w:p>
    <w:p>
      <w:r>
        <w:rPr>
          <w:rFonts w:ascii="Consolas" w:hAnsi="Consolas"/>
          <w:color w:val="000000"/>
          <w:sz w:val="20"/>
        </w:rPr>
        <w:t xml:space="preserve">   │                                    │   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│                                    │  3. 返回订单信息                 │</w:t>
      </w:r>
    </w:p>
    <w:p>
      <w:r>
        <w:rPr>
          <w:rFonts w:ascii="Consolas" w:hAnsi="Consolas"/>
          <w:color w:val="000000"/>
          <w:sz w:val="20"/>
        </w:rPr>
        <w:t xml:space="preserve">   │                                    │&lt;────────────────────────────────│</w:t>
      </w:r>
    </w:p>
    <w:p>
      <w:r>
        <w:rPr>
          <w:rFonts w:ascii="Consolas" w:hAnsi="Consolas"/>
          <w:color w:val="000000"/>
          <w:sz w:val="20"/>
        </w:rPr>
        <w:t xml:space="preserve">   │                                    │   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│                                    │  4. 根据订单配置生成测试用例     │</w:t>
      </w:r>
    </w:p>
    <w:p>
      <w:r>
        <w:rPr>
          <w:rFonts w:ascii="Consolas" w:hAnsi="Consolas"/>
          <w:color w:val="000000"/>
          <w:sz w:val="20"/>
        </w:rPr>
        <w:t xml:space="preserve">   │                                    │   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│  5. 返回测试用例列表               │   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│&lt;───────────────────────────────────│   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│                                    │   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│  6. 执行测试                       │   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│                                    │   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│  7. 上报测试结果                   │   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│───────────────────────────────────&gt;│   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│                                    │   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│                                    │  8. 存储测试数据                 │</w:t>
      </w:r>
    </w:p>
    <w:p>
      <w:r>
        <w:rPr>
          <w:rFonts w:ascii="Consolas" w:hAnsi="Consolas"/>
          <w:color w:val="000000"/>
          <w:sz w:val="20"/>
        </w:rPr>
        <w:t xml:space="preserve">   │                                    │   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│  9. 返回上报结果                   │                                 │</w:t>
      </w:r>
    </w:p>
    <w:p>
      <w:r>
        <w:rPr>
          <w:rFonts w:ascii="Consolas" w:hAnsi="Consolas"/>
          <w:color w:val="000000"/>
          <w:sz w:val="20"/>
        </w:rPr>
        <w:t xml:space="preserve">   │&lt;───────────────────────────────────│                                 │</w:t>
      </w:r>
    </w:p>
    <w:p>
      <w:pPr>
        <w:pStyle w:val="3"/>
      </w:pPr>
      <w:r>
        <w:t>4.2 数据流详细说明</w:t>
      </w:r>
    </w:p>
    <w:p>
      <w:pPr>
        <w:pStyle w:val="4"/>
      </w:pPr>
      <w:r>
        <w:t>步骤1：终端扫码</w:t>
      </w:r>
    </w:p>
    <w:p>
      <w:pPr>
        <w:pStyle w:val="16"/>
      </w:pPr>
      <w:r>
        <w:t>终端电脑扫描产品SN码</w:t>
      </w:r>
    </w:p>
    <w:p>
      <w:pPr>
        <w:pStyle w:val="16"/>
      </w:pPr>
      <w:r>
        <w:t>提取SN信息，准备查询请求</w:t>
      </w:r>
    </w:p>
    <w:p>
      <w:pPr>
        <w:pStyle w:val="4"/>
      </w:pPr>
      <w:r>
        <w:t>步骤2-3：MES订单查询</w:t>
      </w:r>
    </w:p>
    <w:p>
      <w:pPr>
        <w:pStyle w:val="16"/>
      </w:pPr>
      <w:r>
        <w:t>服务器收到SN查询请求</w:t>
      </w:r>
    </w:p>
    <w:p>
      <w:pPr>
        <w:pStyle w:val="16"/>
      </w:pPr>
      <w:r>
        <w:t>服务器调用MES系统接口，查询SN绑定的订单信息</w:t>
      </w:r>
    </w:p>
    <w:p>
      <w:pPr>
        <w:pStyle w:val="16"/>
      </w:pPr>
      <w:r>
        <w:t>MES返回订单信息（产品型号、订单号、生产批次等）</w:t>
      </w:r>
    </w:p>
    <w:p>
      <w:pPr>
        <w:pStyle w:val="4"/>
      </w:pPr>
      <w:r>
        <w:t>步骤4-5：测试用例生成</w:t>
      </w:r>
    </w:p>
    <w:p>
      <w:pPr>
        <w:pStyle w:val="16"/>
      </w:pPr>
      <w:r>
        <w:t>服务器根据产品型号查询对应的测试用例模板</w:t>
      </w:r>
    </w:p>
    <w:p>
      <w:pPr>
        <w:pStyle w:val="16"/>
      </w:pPr>
      <w:r>
        <w:t>根据订单信息（如特殊配置）动态调整测试用例</w:t>
      </w:r>
    </w:p>
    <w:p>
      <w:pPr>
        <w:pStyle w:val="16"/>
      </w:pPr>
      <w:r>
        <w:t>生成本次测试的测试用例列表</w:t>
      </w:r>
    </w:p>
    <w:p>
      <w:pPr>
        <w:pStyle w:val="4"/>
      </w:pPr>
      <w:r>
        <w:t>步骤6：测试执行</w:t>
      </w:r>
    </w:p>
    <w:p>
      <w:pPr>
        <w:pStyle w:val="16"/>
      </w:pPr>
      <w:r>
        <w:t>终端电脑接收测试用例列表</w:t>
      </w:r>
    </w:p>
    <w:p>
      <w:pPr>
        <w:pStyle w:val="16"/>
      </w:pPr>
      <w:r>
        <w:t>按照用例顺序执行测试</w:t>
      </w:r>
    </w:p>
    <w:p>
      <w:pPr>
        <w:pStyle w:val="16"/>
      </w:pPr>
      <w:r>
        <w:t>记录每个用例的测试结果</w:t>
      </w:r>
    </w:p>
    <w:p>
      <w:pPr>
        <w:pStyle w:val="4"/>
      </w:pPr>
      <w:r>
        <w:t>步骤7-9：结果上报</w:t>
      </w:r>
    </w:p>
    <w:p>
      <w:pPr>
        <w:pStyle w:val="16"/>
      </w:pPr>
      <w:r>
        <w:t>测试完成后，终端电脑将结果上报服务器</w:t>
      </w:r>
    </w:p>
    <w:p>
      <w:pPr>
        <w:pStyle w:val="16"/>
      </w:pPr>
      <w:r>
        <w:t>服务器存储测试数据</w:t>
      </w:r>
    </w:p>
    <w:p>
      <w:pPr>
        <w:pStyle w:val="16"/>
      </w:pPr>
      <w:r>
        <w:t>返回上报结果给终端</w:t>
      </w:r>
    </w:p>
    <w:p>
      <w:pPr>
        <w:pStyle w:val="3"/>
      </w:pPr>
      <w:r>
        <w:t>4.3 数据流向图</w:t>
      </w:r>
    </w:p>
    <w:p>
      <w:r>
        <w:rPr>
          <w:rFonts w:ascii="Consolas" w:hAnsi="Consolas"/>
          <w:color w:val="000000"/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color w:val="000000"/>
          <w:sz w:val="20"/>
        </w:rPr>
        <w:t>│                         数据流向图                               │</w:t>
      </w:r>
    </w:p>
    <w:p>
      <w:r>
        <w:rPr>
          <w:rFonts w:ascii="Consolas" w:hAnsi="Consolas"/>
          <w:color w:val="000000"/>
          <w:sz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color w:val="000000"/>
          <w:sz w:val="20"/>
        </w:rPr>
        <w:t>│                                                                 │</w:t>
      </w:r>
    </w:p>
    <w:p>
      <w:r>
        <w:rPr>
          <w:rFonts w:ascii="Consolas" w:hAnsi="Consolas"/>
          <w:color w:val="000000"/>
          <w:sz w:val="20"/>
        </w:rPr>
        <w:t>│  ┌─────────┐    SN码     ┌─────────┐    订单查询   ┌─────────┐│</w:t>
      </w:r>
    </w:p>
    <w:p>
      <w:r>
        <w:rPr>
          <w:rFonts w:ascii="Consolas" w:hAnsi="Consolas"/>
          <w:color w:val="000000"/>
          <w:sz w:val="20"/>
        </w:rPr>
        <w:t>│  │ 扫码枪  │────────────&gt;│  终端   │──────────────&gt;│  MES    ││</w:t>
      </w:r>
    </w:p>
    <w:p>
      <w:r>
        <w:rPr>
          <w:rFonts w:ascii="Consolas" w:hAnsi="Consolas"/>
          <w:color w:val="000000"/>
          <w:sz w:val="20"/>
        </w:rPr>
        <w:t>│  └─────────┘             │  电脑   │&lt;──────────────│  系统   ││</w:t>
      </w:r>
    </w:p>
    <w:p>
      <w:r>
        <w:rPr>
          <w:rFonts w:ascii="Consolas" w:hAnsi="Consolas"/>
          <w:color w:val="000000"/>
          <w:sz w:val="20"/>
        </w:rPr>
        <w:t>│                          └────┬────┘    订单信息   └─────────┘│</w:t>
      </w:r>
    </w:p>
    <w:p>
      <w:r>
        <w:rPr>
          <w:rFonts w:ascii="Consolas" w:hAnsi="Consolas"/>
          <w:color w:val="000000"/>
          <w:sz w:val="20"/>
        </w:rPr>
        <w:t>│                               │                               │</w:t>
      </w:r>
    </w:p>
    <w:p>
      <w:r>
        <w:rPr>
          <w:rFonts w:ascii="Consolas" w:hAnsi="Consolas"/>
          <w:color w:val="000000"/>
          <w:sz w:val="20"/>
        </w:rPr>
        <w:t>│                               │ HTTP API                      │</w:t>
      </w:r>
    </w:p>
    <w:p>
      <w:r>
        <w:rPr>
          <w:rFonts w:ascii="Consolas" w:hAnsi="Consolas"/>
          <w:color w:val="000000"/>
          <w:sz w:val="20"/>
        </w:rPr>
        <w:t>│                               │                               │</w:t>
      </w:r>
    </w:p>
    <w:p>
      <w:r>
        <w:rPr>
          <w:rFonts w:ascii="Consolas" w:hAnsi="Consolas"/>
          <w:color w:val="000000"/>
          <w:sz w:val="20"/>
        </w:rPr>
        <w:t>│                               ▼                               │</w:t>
      </w:r>
    </w:p>
    <w:p>
      <w:r>
        <w:rPr>
          <w:rFonts w:ascii="Consolas" w:hAnsi="Consolas"/>
          <w:color w:val="000000"/>
          <w:sz w:val="20"/>
        </w:rPr>
        <w:t>│                          ┌─────────┐                          │</w:t>
      </w:r>
    </w:p>
    <w:p>
      <w:r>
        <w:rPr>
          <w:rFonts w:ascii="Consolas" w:hAnsi="Consolas"/>
          <w:color w:val="000000"/>
          <w:sz w:val="20"/>
        </w:rPr>
        <w:t>│                          │  后端   │                          │</w:t>
      </w:r>
    </w:p>
    <w:p>
      <w:r>
        <w:rPr>
          <w:rFonts w:ascii="Consolas" w:hAnsi="Consolas"/>
          <w:color w:val="000000"/>
          <w:sz w:val="20"/>
        </w:rPr>
        <w:t>│                          │  服务器 │                          │</w:t>
      </w:r>
    </w:p>
    <w:p>
      <w:r>
        <w:rPr>
          <w:rFonts w:ascii="Consolas" w:hAnsi="Consolas"/>
          <w:color w:val="000000"/>
          <w:sz w:val="20"/>
        </w:rPr>
        <w:t>│                          └────┬────┘                          │</w:t>
      </w:r>
    </w:p>
    <w:p>
      <w:r>
        <w:rPr>
          <w:rFonts w:ascii="Consolas" w:hAnsi="Consolas"/>
          <w:color w:val="000000"/>
          <w:sz w:val="20"/>
        </w:rPr>
        <w:t>│                               │                               │</w:t>
      </w:r>
    </w:p>
    <w:p>
      <w:r>
        <w:rPr>
          <w:rFonts w:ascii="Consolas" w:hAnsi="Consolas"/>
          <w:color w:val="000000"/>
          <w:sz w:val="20"/>
        </w:rPr>
        <w:t>│                               │ 存储/查询                     │</w:t>
      </w:r>
    </w:p>
    <w:p>
      <w:r>
        <w:rPr>
          <w:rFonts w:ascii="Consolas" w:hAnsi="Consolas"/>
          <w:color w:val="000000"/>
          <w:sz w:val="20"/>
        </w:rPr>
        <w:t>│                               ▼                               │</w:t>
      </w:r>
    </w:p>
    <w:p>
      <w:r>
        <w:rPr>
          <w:rFonts w:ascii="Consolas" w:hAnsi="Consolas"/>
          <w:color w:val="000000"/>
          <w:sz w:val="20"/>
        </w:rPr>
        <w:t>│                          ┌─────────┐                          │</w:t>
      </w:r>
    </w:p>
    <w:p>
      <w:r>
        <w:rPr>
          <w:rFonts w:ascii="Consolas" w:hAnsi="Consolas"/>
          <w:color w:val="000000"/>
          <w:sz w:val="20"/>
        </w:rPr>
        <w:t>│                          │  数据库 │                          │</w:t>
      </w:r>
    </w:p>
    <w:p>
      <w:r>
        <w:rPr>
          <w:rFonts w:ascii="Consolas" w:hAnsi="Consolas"/>
          <w:color w:val="000000"/>
          <w:sz w:val="20"/>
        </w:rPr>
        <w:t>│                          └─────────┘                          │</w:t>
      </w:r>
    </w:p>
    <w:p>
      <w:r>
        <w:rPr>
          <w:rFonts w:ascii="Consolas" w:hAnsi="Consolas"/>
          <w:color w:val="000000"/>
          <w:sz w:val="20"/>
        </w:rPr>
        <w:t>│                                                                 │</w:t>
      </w:r>
    </w:p>
    <w:p>
      <w:r>
        <w:rPr>
          <w:rFonts w:ascii="Consolas" w:hAnsi="Consolas"/>
          <w:color w:val="000000"/>
          <w:sz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2"/>
      </w:pPr>
      <w:r>
        <w:t>5. 接口规范设计</w:t>
      </w:r>
    </w:p>
    <w:p>
      <w:pPr>
        <w:pStyle w:val="3"/>
      </w:pPr>
      <w:r>
        <w:t>5.1 接口总览</w:t>
      </w:r>
    </w:p>
    <w:tbl>
      <w:tblPr>
        <w:tblStyle w:val="3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编号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接口名称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查询订单信息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根据SN查询MES订单信息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获取测试用例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根据产品型号获取测试用例列表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上报测试结果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上报单个用例的测试结果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上报测试报告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上报完整的测试报告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查询测试记录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查询历史测试记录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健康检查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服务器健康状态检查</w:t>
            </w:r>
          </w:p>
        </w:tc>
      </w:tr>
    </w:tbl>
    <w:p/>
    <w:p>
      <w:pPr>
        <w:pStyle w:val="3"/>
      </w:pPr>
      <w:r>
        <w:t>5.2 接口详细设计</w:t>
      </w:r>
    </w:p>
    <w:p>
      <w:pPr>
        <w:pStyle w:val="4"/>
      </w:pPr>
      <w:r>
        <w:t>接口1：查询订单信息</w:t>
      </w:r>
    </w:p>
    <w:p>
      <w:r>
        <w:rPr>
          <w:b/>
        </w:rPr>
        <w:t>请求</w:t>
      </w:r>
    </w:p>
    <w:p>
      <w:r>
        <w:rPr>
          <w:rFonts w:ascii="Consolas" w:hAnsi="Consolas"/>
          <w:color w:val="000000"/>
          <w:sz w:val="20"/>
        </w:rPr>
        <w:t>POST /api/v1/mes/order HTTP/1.1</w:t>
      </w:r>
    </w:p>
    <w:p>
      <w:r>
        <w:rPr>
          <w:rFonts w:ascii="Consolas" w:hAnsi="Consolas"/>
          <w:color w:val="000000"/>
          <w:sz w:val="20"/>
        </w:rPr>
        <w:t>Content-Type: application/json</w:t>
      </w:r>
    </w:p>
    <w:p/>
    <w:p>
      <w:r>
        <w:rPr>
          <w:rFonts w:ascii="Consolas" w:hAnsi="Consolas"/>
          <w:color w:val="000000"/>
          <w:sz w:val="20"/>
        </w:rPr>
        <w:t>{</w:t>
      </w:r>
    </w:p>
    <w:p>
      <w:r>
        <w:rPr>
          <w:rFonts w:ascii="Consolas" w:hAnsi="Consolas"/>
          <w:color w:val="000000"/>
          <w:sz w:val="20"/>
        </w:rPr>
        <w:t xml:space="preserve">  "sn": "SN-20260826-001",</w:t>
      </w:r>
    </w:p>
    <w:p>
      <w:r>
        <w:rPr>
          <w:rFonts w:ascii="Consolas" w:hAnsi="Consolas"/>
          <w:color w:val="000000"/>
          <w:sz w:val="20"/>
        </w:rPr>
        <w:t xml:space="preserve">  "station_id": "STATION-01"</w:t>
      </w:r>
    </w:p>
    <w:p>
      <w:r>
        <w:rPr>
          <w:rFonts w:ascii="Consolas" w:hAnsi="Consolas"/>
          <w:color w:val="000000"/>
          <w:sz w:val="20"/>
        </w:rPr>
        <w:t>}</w:t>
      </w:r>
    </w:p>
    <w:p>
      <w:r>
        <w:rPr>
          <w:b/>
        </w:rPr>
        <w:t>响应</w:t>
      </w:r>
    </w:p>
    <w:p>
      <w:r>
        <w:rPr>
          <w:rFonts w:ascii="Consolas" w:hAnsi="Consolas"/>
          <w:color w:val="000000"/>
          <w:sz w:val="20"/>
        </w:rPr>
        <w:t>HTTP/1.1 200 OK</w:t>
      </w:r>
    </w:p>
    <w:p>
      <w:r>
        <w:rPr>
          <w:rFonts w:ascii="Consolas" w:hAnsi="Consolas"/>
          <w:color w:val="000000"/>
          <w:sz w:val="20"/>
        </w:rPr>
        <w:t>Content-Type: application/json</w:t>
      </w:r>
    </w:p>
    <w:p/>
    <w:p>
      <w:r>
        <w:rPr>
          <w:rFonts w:ascii="Consolas" w:hAnsi="Consolas"/>
          <w:color w:val="000000"/>
          <w:sz w:val="20"/>
        </w:rPr>
        <w:t>{</w:t>
      </w:r>
    </w:p>
    <w:p>
      <w:r>
        <w:rPr>
          <w:rFonts w:ascii="Consolas" w:hAnsi="Consolas"/>
          <w:color w:val="000000"/>
          <w:sz w:val="20"/>
        </w:rPr>
        <w:t xml:space="preserve">  "code": 0,</w:t>
      </w:r>
    </w:p>
    <w:p>
      <w:r>
        <w:rPr>
          <w:rFonts w:ascii="Consolas" w:hAnsi="Consolas"/>
          <w:color w:val="000000"/>
          <w:sz w:val="20"/>
        </w:rPr>
        <w:t xml:space="preserve">  "message": "success",</w:t>
      </w:r>
    </w:p>
    <w:p>
      <w:r>
        <w:rPr>
          <w:rFonts w:ascii="Consolas" w:hAnsi="Consolas"/>
          <w:color w:val="000000"/>
          <w:sz w:val="20"/>
        </w:rPr>
        <w:t xml:space="preserve">  "data": {</w:t>
      </w:r>
    </w:p>
    <w:p>
      <w:r>
        <w:rPr>
          <w:rFonts w:ascii="Consolas" w:hAnsi="Consolas"/>
          <w:color w:val="000000"/>
          <w:sz w:val="20"/>
        </w:rPr>
        <w:t xml:space="preserve">    "sn": "SN-20260826-001",</w:t>
      </w:r>
    </w:p>
    <w:p>
      <w:r>
        <w:rPr>
          <w:rFonts w:ascii="Consolas" w:hAnsi="Consolas"/>
          <w:color w:val="000000"/>
          <w:sz w:val="20"/>
        </w:rPr>
        <w:t xml:space="preserve">    "order_no": "ORD-20260826-001",</w:t>
      </w:r>
    </w:p>
    <w:p>
      <w:r>
        <w:rPr>
          <w:rFonts w:ascii="Consolas" w:hAnsi="Consolas"/>
          <w:color w:val="000000"/>
          <w:sz w:val="20"/>
        </w:rPr>
        <w:t xml:space="preserve">    "product_model": "Model-A",</w:t>
      </w:r>
    </w:p>
    <w:p>
      <w:r>
        <w:rPr>
          <w:rFonts w:ascii="Consolas" w:hAnsi="Consolas"/>
          <w:color w:val="000000"/>
          <w:sz w:val="20"/>
        </w:rPr>
        <w:t xml:space="preserve">    "product_name": "产品A",</w:t>
      </w:r>
    </w:p>
    <w:p>
      <w:r>
        <w:rPr>
          <w:rFonts w:ascii="Consolas" w:hAnsi="Consolas"/>
          <w:color w:val="000000"/>
          <w:sz w:val="20"/>
        </w:rPr>
        <w:t xml:space="preserve">    "batch": "BATCH-20260826",</w:t>
      </w:r>
    </w:p>
    <w:p>
      <w:r>
        <w:rPr>
          <w:rFonts w:ascii="Consolas" w:hAnsi="Consolas"/>
          <w:color w:val="000000"/>
          <w:sz w:val="20"/>
        </w:rPr>
        <w:t xml:space="preserve">    "customer": "客户X",</w:t>
      </w:r>
    </w:p>
    <w:p>
      <w:r>
        <w:rPr>
          <w:rFonts w:ascii="Consolas" w:hAnsi="Consolas"/>
          <w:color w:val="000000"/>
          <w:sz w:val="20"/>
        </w:rPr>
        <w:t xml:space="preserve">    "config": {</w:t>
      </w:r>
    </w:p>
    <w:p>
      <w:r>
        <w:rPr>
          <w:rFonts w:ascii="Consolas" w:hAnsi="Consolas"/>
          <w:color w:val="000000"/>
          <w:sz w:val="20"/>
        </w:rPr>
        <w:t xml:space="preserve">      "color": "red",</w:t>
      </w:r>
    </w:p>
    <w:p>
      <w:r>
        <w:rPr>
          <w:rFonts w:ascii="Consolas" w:hAnsi="Consolas"/>
          <w:color w:val="000000"/>
          <w:sz w:val="20"/>
        </w:rPr>
        <w:t xml:space="preserve">      "version": "v2.0"</w:t>
      </w:r>
    </w:p>
    <w:p>
      <w:r>
        <w:rPr>
          <w:rFonts w:ascii="Consolas" w:hAnsi="Consolas"/>
          <w:color w:val="000000"/>
          <w:sz w:val="20"/>
        </w:rPr>
        <w:t xml:space="preserve">    },</w:t>
      </w:r>
    </w:p>
    <w:p>
      <w:r>
        <w:rPr>
          <w:rFonts w:ascii="Consolas" w:hAnsi="Consolas"/>
          <w:color w:val="000000"/>
          <w:sz w:val="20"/>
        </w:rPr>
        <w:t xml:space="preserve">    "test_config": {</w:t>
      </w:r>
    </w:p>
    <w:p>
      <w:r>
        <w:rPr>
          <w:rFonts w:ascii="Consolas" w:hAnsi="Consolas"/>
          <w:color w:val="000000"/>
          <w:sz w:val="20"/>
        </w:rPr>
        <w:t xml:space="preserve">      "test_plan": "标准测试计划",</w:t>
      </w:r>
    </w:p>
    <w:p>
      <w:r>
        <w:rPr>
          <w:rFonts w:ascii="Consolas" w:hAnsi="Consolas"/>
          <w:color w:val="000000"/>
          <w:sz w:val="20"/>
        </w:rPr>
        <w:t xml:space="preserve">      "special_items": ["item1", "item2"]</w:t>
      </w:r>
    </w:p>
    <w:p>
      <w:r>
        <w:rPr>
          <w:rFonts w:ascii="Consolas" w:hAnsi="Consolas"/>
          <w:color w:val="000000"/>
          <w:sz w:val="20"/>
        </w:rPr>
        <w:t xml:space="preserve">    }</w:t>
      </w:r>
    </w:p>
    <w:p>
      <w:r>
        <w:rPr>
          <w:rFonts w:ascii="Consolas" w:hAnsi="Consolas"/>
          <w:color w:val="000000"/>
          <w:sz w:val="20"/>
        </w:rPr>
        <w:t xml:space="preserve">  }</w:t>
      </w:r>
    </w:p>
    <w:p>
      <w:r>
        <w:rPr>
          <w:rFonts w:ascii="Consolas" w:hAnsi="Consolas"/>
          <w:color w:val="000000"/>
          <w:sz w:val="20"/>
        </w:rPr>
        <w:t>}</w:t>
      </w:r>
    </w:p>
    <w:p>
      <w:pPr>
        <w:pStyle w:val="4"/>
      </w:pPr>
      <w:r>
        <w:t>接口2：获取测试用例</w:t>
      </w:r>
    </w:p>
    <w:p>
      <w:r>
        <w:rPr>
          <w:b/>
        </w:rPr>
        <w:t>请求</w:t>
      </w:r>
    </w:p>
    <w:p>
      <w:r>
        <w:rPr>
          <w:rFonts w:ascii="Consolas" w:hAnsi="Consolas"/>
          <w:color w:val="000000"/>
          <w:sz w:val="20"/>
        </w:rPr>
        <w:t>POST /api/v1/testcases HTTP/1.1</w:t>
      </w:r>
    </w:p>
    <w:p>
      <w:r>
        <w:rPr>
          <w:rFonts w:ascii="Consolas" w:hAnsi="Consolas"/>
          <w:color w:val="000000"/>
          <w:sz w:val="20"/>
        </w:rPr>
        <w:t>Content-Type: application/json</w:t>
      </w:r>
    </w:p>
    <w:p/>
    <w:p>
      <w:r>
        <w:rPr>
          <w:rFonts w:ascii="Consolas" w:hAnsi="Consolas"/>
          <w:color w:val="000000"/>
          <w:sz w:val="20"/>
        </w:rPr>
        <w:t>{</w:t>
      </w:r>
    </w:p>
    <w:p>
      <w:r>
        <w:rPr>
          <w:rFonts w:ascii="Consolas" w:hAnsi="Consolas"/>
          <w:color w:val="000000"/>
          <w:sz w:val="20"/>
        </w:rPr>
        <w:t xml:space="preserve">  "product_model": "Model-A",</w:t>
      </w:r>
    </w:p>
    <w:p>
      <w:r>
        <w:rPr>
          <w:rFonts w:ascii="Consolas" w:hAnsi="Consolas"/>
          <w:color w:val="000000"/>
          <w:sz w:val="20"/>
        </w:rPr>
        <w:t xml:space="preserve">  "order_no": "ORD-20260826-001",</w:t>
      </w:r>
    </w:p>
    <w:p>
      <w:r>
        <w:rPr>
          <w:rFonts w:ascii="Consolas" w:hAnsi="Consolas"/>
          <w:color w:val="000000"/>
          <w:sz w:val="20"/>
        </w:rPr>
        <w:t xml:space="preserve">  "station_id": "STATION-01",</w:t>
      </w:r>
    </w:p>
    <w:p>
      <w:r>
        <w:rPr>
          <w:rFonts w:ascii="Consolas" w:hAnsi="Consolas"/>
          <w:color w:val="000000"/>
          <w:sz w:val="20"/>
        </w:rPr>
        <w:t xml:space="preserve">  "config": {</w:t>
      </w:r>
    </w:p>
    <w:p>
      <w:r>
        <w:rPr>
          <w:rFonts w:ascii="Consolas" w:hAnsi="Consolas"/>
          <w:color w:val="000000"/>
          <w:sz w:val="20"/>
        </w:rPr>
        <w:t xml:space="preserve">    "color": "red",</w:t>
      </w:r>
    </w:p>
    <w:p>
      <w:r>
        <w:rPr>
          <w:rFonts w:ascii="Consolas" w:hAnsi="Consolas"/>
          <w:color w:val="000000"/>
          <w:sz w:val="20"/>
        </w:rPr>
        <w:t xml:space="preserve">    "version": "v2.0"</w:t>
      </w:r>
    </w:p>
    <w:p>
      <w:r>
        <w:rPr>
          <w:rFonts w:ascii="Consolas" w:hAnsi="Consolas"/>
          <w:color w:val="000000"/>
          <w:sz w:val="20"/>
        </w:rPr>
        <w:t xml:space="preserve">  }</w:t>
      </w:r>
    </w:p>
    <w:p>
      <w:r>
        <w:rPr>
          <w:rFonts w:ascii="Consolas" w:hAnsi="Consolas"/>
          <w:color w:val="000000"/>
          <w:sz w:val="20"/>
        </w:rPr>
        <w:t>}</w:t>
      </w:r>
    </w:p>
    <w:p>
      <w:r>
        <w:rPr>
          <w:b/>
        </w:rPr>
        <w:t>响应</w:t>
      </w:r>
    </w:p>
    <w:p>
      <w:r>
        <w:rPr>
          <w:rFonts w:ascii="Consolas" w:hAnsi="Consolas"/>
          <w:color w:val="000000"/>
          <w:sz w:val="20"/>
        </w:rPr>
        <w:t>HTTP/1.1 200 OK</w:t>
      </w:r>
    </w:p>
    <w:p>
      <w:r>
        <w:rPr>
          <w:rFonts w:ascii="Consolas" w:hAnsi="Consolas"/>
          <w:color w:val="000000"/>
          <w:sz w:val="20"/>
        </w:rPr>
        <w:t>Content-Type: application/json</w:t>
      </w:r>
    </w:p>
    <w:p/>
    <w:p>
      <w:r>
        <w:rPr>
          <w:rFonts w:ascii="Consolas" w:hAnsi="Consolas"/>
          <w:color w:val="000000"/>
          <w:sz w:val="20"/>
        </w:rPr>
        <w:t>{</w:t>
      </w:r>
    </w:p>
    <w:p>
      <w:r>
        <w:rPr>
          <w:rFonts w:ascii="Consolas" w:hAnsi="Consolas"/>
          <w:color w:val="000000"/>
          <w:sz w:val="20"/>
        </w:rPr>
        <w:t xml:space="preserve">  "code": 0,</w:t>
      </w:r>
    </w:p>
    <w:p>
      <w:r>
        <w:rPr>
          <w:rFonts w:ascii="Consolas" w:hAnsi="Consolas"/>
          <w:color w:val="000000"/>
          <w:sz w:val="20"/>
        </w:rPr>
        <w:t xml:space="preserve">  "message": "success",</w:t>
      </w:r>
    </w:p>
    <w:p>
      <w:r>
        <w:rPr>
          <w:rFonts w:ascii="Consolas" w:hAnsi="Consolas"/>
          <w:color w:val="000000"/>
          <w:sz w:val="20"/>
        </w:rPr>
        <w:t xml:space="preserve">  "data": {</w:t>
      </w:r>
    </w:p>
    <w:p>
      <w:r>
        <w:rPr>
          <w:rFonts w:ascii="Consolas" w:hAnsi="Consolas"/>
          <w:color w:val="000000"/>
          <w:sz w:val="20"/>
        </w:rPr>
        <w:t xml:space="preserve">    "plan_name": "标准测试计划",</w:t>
      </w:r>
    </w:p>
    <w:p>
      <w:r>
        <w:rPr>
          <w:rFonts w:ascii="Consolas" w:hAnsi="Consolas"/>
          <w:color w:val="000000"/>
          <w:sz w:val="20"/>
        </w:rPr>
        <w:t xml:space="preserve">    "sequences": [</w:t>
      </w:r>
    </w:p>
    <w:p>
      <w:r>
        <w:rPr>
          <w:rFonts w:ascii="Consolas" w:hAnsi="Consolas"/>
          <w:color w:val="000000"/>
          <w:sz w:val="20"/>
        </w:rPr>
        <w:t xml:space="preserve">      {</w:t>
      </w:r>
    </w:p>
    <w:p>
      <w:r>
        <w:rPr>
          <w:rFonts w:ascii="Consolas" w:hAnsi="Consolas"/>
          <w:color w:val="000000"/>
          <w:sz w:val="20"/>
        </w:rPr>
        <w:t xml:space="preserve">        "name": "初始化",</w:t>
      </w:r>
    </w:p>
    <w:p>
      <w:r>
        <w:rPr>
          <w:rFonts w:ascii="Consolas" w:hAnsi="Consolas"/>
          <w:color w:val="000000"/>
          <w:sz w:val="20"/>
        </w:rPr>
        <w:t xml:space="preserve">        "cases": [</w:t>
      </w:r>
    </w:p>
    <w:p>
      <w:r>
        <w:rPr>
          <w:rFonts w:ascii="Consolas" w:hAnsi="Consolas"/>
          <w:color w:val="000000"/>
          <w:sz w:val="20"/>
        </w:rPr>
        <w:t xml:space="preserve">          {</w:t>
      </w:r>
    </w:p>
    <w:p>
      <w:r>
        <w:rPr>
          <w:rFonts w:ascii="Consolas" w:hAnsi="Consolas"/>
          <w:color w:val="000000"/>
          <w:sz w:val="20"/>
        </w:rPr>
        <w:t xml:space="preserve">            "id": "case-001",</w:t>
      </w:r>
    </w:p>
    <w:p>
      <w:r>
        <w:rPr>
          <w:rFonts w:ascii="Consolas" w:hAnsi="Consolas"/>
          <w:color w:val="000000"/>
          <w:sz w:val="20"/>
        </w:rPr>
        <w:t xml:space="preserve">            "name": "系统启动检查",</w:t>
      </w:r>
    </w:p>
    <w:p>
      <w:r>
        <w:rPr>
          <w:rFonts w:ascii="Consolas" w:hAnsi="Consolas"/>
          <w:color w:val="000000"/>
          <w:sz w:val="20"/>
        </w:rPr>
        <w:t xml:space="preserve">            "type": "action",</w:t>
      </w:r>
    </w:p>
    <w:p>
      <w:r>
        <w:rPr>
          <w:rFonts w:ascii="Consolas" w:hAnsi="Consolas"/>
          <w:color w:val="000000"/>
          <w:sz w:val="20"/>
        </w:rPr>
        <w:t xml:space="preserve">            "config": {</w:t>
      </w:r>
    </w:p>
    <w:p>
      <w:r>
        <w:rPr>
          <w:rFonts w:ascii="Consolas" w:hAnsi="Consolas"/>
          <w:color w:val="000000"/>
          <w:sz w:val="20"/>
        </w:rPr>
        <w:t xml:space="preserve">              "script": "scripts/init_check.py",</w:t>
      </w:r>
    </w:p>
    <w:p>
      <w:r>
        <w:rPr>
          <w:rFonts w:ascii="Consolas" w:hAnsi="Consolas"/>
          <w:color w:val="000000"/>
          <w:sz w:val="20"/>
        </w:rPr>
        <w:t xml:space="preserve">              "function": "check_system"</w:t>
      </w:r>
    </w:p>
    <w:p>
      <w:r>
        <w:rPr>
          <w:rFonts w:ascii="Consolas" w:hAnsi="Consolas"/>
          <w:color w:val="000000"/>
          <w:sz w:val="20"/>
        </w:rPr>
        <w:t xml:space="preserve">            }</w:t>
      </w:r>
    </w:p>
    <w:p>
      <w:r>
        <w:rPr>
          <w:rFonts w:ascii="Consolas" w:hAnsi="Consolas"/>
          <w:color w:val="000000"/>
          <w:sz w:val="20"/>
        </w:rPr>
        <w:t xml:space="preserve">          }</w:t>
      </w:r>
    </w:p>
    <w:p>
      <w:r>
        <w:rPr>
          <w:rFonts w:ascii="Consolas" w:hAnsi="Consolas"/>
          <w:color w:val="000000"/>
          <w:sz w:val="20"/>
        </w:rPr>
        <w:t xml:space="preserve">        ]</w:t>
      </w:r>
    </w:p>
    <w:p>
      <w:r>
        <w:rPr>
          <w:rFonts w:ascii="Consolas" w:hAnsi="Consolas"/>
          <w:color w:val="000000"/>
          <w:sz w:val="20"/>
        </w:rPr>
        <w:t xml:space="preserve">      },</w:t>
      </w:r>
    </w:p>
    <w:p>
      <w:r>
        <w:rPr>
          <w:rFonts w:ascii="Consolas" w:hAnsi="Consolas"/>
          <w:color w:val="000000"/>
          <w:sz w:val="20"/>
        </w:rPr>
        <w:t xml:space="preserve">      {</w:t>
      </w:r>
    </w:p>
    <w:p>
      <w:r>
        <w:rPr>
          <w:rFonts w:ascii="Consolas" w:hAnsi="Consolas"/>
          <w:color w:val="000000"/>
          <w:sz w:val="20"/>
        </w:rPr>
        <w:t xml:space="preserve">        "name": "功能测试",</w:t>
      </w:r>
    </w:p>
    <w:p>
      <w:r>
        <w:rPr>
          <w:rFonts w:ascii="Consolas" w:hAnsi="Consolas"/>
          <w:color w:val="000000"/>
          <w:sz w:val="20"/>
        </w:rPr>
        <w:t xml:space="preserve">        "cases": [</w:t>
      </w:r>
    </w:p>
    <w:p>
      <w:r>
        <w:rPr>
          <w:rFonts w:ascii="Consolas" w:hAnsi="Consolas"/>
          <w:color w:val="000000"/>
          <w:sz w:val="20"/>
        </w:rPr>
        <w:t xml:space="preserve">          {</w:t>
      </w:r>
    </w:p>
    <w:p>
      <w:r>
        <w:rPr>
          <w:rFonts w:ascii="Consolas" w:hAnsi="Consolas"/>
          <w:color w:val="000000"/>
          <w:sz w:val="20"/>
        </w:rPr>
        <w:t xml:space="preserve">            "id": "case-002",</w:t>
      </w:r>
    </w:p>
    <w:p>
      <w:r>
        <w:rPr>
          <w:rFonts w:ascii="Consolas" w:hAnsi="Consolas"/>
          <w:color w:val="000000"/>
          <w:sz w:val="20"/>
        </w:rPr>
        <w:t xml:space="preserve">            "name": "电压测量",</w:t>
      </w:r>
    </w:p>
    <w:p>
      <w:r>
        <w:rPr>
          <w:rFonts w:ascii="Consolas" w:hAnsi="Consolas"/>
          <w:color w:val="000000"/>
          <w:sz w:val="20"/>
        </w:rPr>
        <w:t xml:space="preserve">            "type": "measurement",</w:t>
      </w:r>
    </w:p>
    <w:p>
      <w:r>
        <w:rPr>
          <w:rFonts w:ascii="Consolas" w:hAnsi="Consolas"/>
          <w:color w:val="000000"/>
          <w:sz w:val="20"/>
        </w:rPr>
        <w:t xml:space="preserve">            "config": {</w:t>
      </w:r>
    </w:p>
    <w:p>
      <w:r>
        <w:rPr>
          <w:rFonts w:ascii="Consolas" w:hAnsi="Consolas"/>
          <w:color w:val="000000"/>
          <w:sz w:val="20"/>
        </w:rPr>
        <w:t xml:space="preserve">              "script": "scripts/voltage_test.py",</w:t>
      </w:r>
    </w:p>
    <w:p>
      <w:r>
        <w:rPr>
          <w:rFonts w:ascii="Consolas" w:hAnsi="Consolas"/>
          <w:color w:val="000000"/>
          <w:sz w:val="20"/>
        </w:rPr>
        <w:t xml:space="preserve">              "function": "measure_voltage",</w:t>
      </w:r>
    </w:p>
    <w:p>
      <w:r>
        <w:rPr>
          <w:rFonts w:ascii="Consolas" w:hAnsi="Consolas"/>
          <w:color w:val="000000"/>
          <w:sz w:val="20"/>
        </w:rPr>
        <w:t xml:space="preserve">              "params": [</w:t>
      </w:r>
    </w:p>
    <w:p>
      <w:r>
        <w:rPr>
          <w:rFonts w:ascii="Consolas" w:hAnsi="Consolas"/>
          <w:color w:val="000000"/>
          <w:sz w:val="20"/>
        </w:rPr>
        <w:t xml:space="preserve">                {"name": "channel", "type": "int", "value": "1", "source": "value"}</w:t>
      </w:r>
    </w:p>
    <w:p>
      <w:r>
        <w:rPr>
          <w:rFonts w:ascii="Consolas" w:hAnsi="Consolas"/>
          <w:color w:val="000000"/>
          <w:sz w:val="20"/>
        </w:rPr>
        <w:t xml:space="preserve">              ],</w:t>
      </w:r>
    </w:p>
    <w:p>
      <w:r>
        <w:rPr>
          <w:rFonts w:ascii="Consolas" w:hAnsi="Consolas"/>
          <w:color w:val="000000"/>
          <w:sz w:val="20"/>
        </w:rPr>
        <w:t xml:space="preserve">              "returns": [</w:t>
      </w:r>
    </w:p>
    <w:p>
      <w:r>
        <w:rPr>
          <w:rFonts w:ascii="Consolas" w:hAnsi="Consolas"/>
          <w:color w:val="000000"/>
          <w:sz w:val="20"/>
        </w:rPr>
        <w:t xml:space="preserve">                {"item": "voltage", "type": "float", "bind_var": "voltage_result", "judge": "范围内", "threshold": "11~13"}</w:t>
      </w:r>
    </w:p>
    <w:p>
      <w:r>
        <w:rPr>
          <w:rFonts w:ascii="Consolas" w:hAnsi="Consolas"/>
          <w:color w:val="000000"/>
          <w:sz w:val="20"/>
        </w:rPr>
        <w:t xml:space="preserve">              ]</w:t>
      </w:r>
    </w:p>
    <w:p>
      <w:r>
        <w:rPr>
          <w:rFonts w:ascii="Consolas" w:hAnsi="Consolas"/>
          <w:color w:val="000000"/>
          <w:sz w:val="20"/>
        </w:rPr>
        <w:t xml:space="preserve">            }</w:t>
      </w:r>
    </w:p>
    <w:p>
      <w:r>
        <w:rPr>
          <w:rFonts w:ascii="Consolas" w:hAnsi="Consolas"/>
          <w:color w:val="000000"/>
          <w:sz w:val="20"/>
        </w:rPr>
        <w:t xml:space="preserve">          }</w:t>
      </w:r>
    </w:p>
    <w:p>
      <w:r>
        <w:rPr>
          <w:rFonts w:ascii="Consolas" w:hAnsi="Consolas"/>
          <w:color w:val="000000"/>
          <w:sz w:val="20"/>
        </w:rPr>
        <w:t xml:space="preserve">        ]</w:t>
      </w:r>
    </w:p>
    <w:p>
      <w:r>
        <w:rPr>
          <w:rFonts w:ascii="Consolas" w:hAnsi="Consolas"/>
          <w:color w:val="000000"/>
          <w:sz w:val="20"/>
        </w:rPr>
        <w:t xml:space="preserve">      }</w:t>
      </w:r>
    </w:p>
    <w:p>
      <w:r>
        <w:rPr>
          <w:rFonts w:ascii="Consolas" w:hAnsi="Consolas"/>
          <w:color w:val="000000"/>
          <w:sz w:val="20"/>
        </w:rPr>
        <w:t xml:space="preserve">    ]</w:t>
      </w:r>
    </w:p>
    <w:p>
      <w:r>
        <w:rPr>
          <w:rFonts w:ascii="Consolas" w:hAnsi="Consolas"/>
          <w:color w:val="000000"/>
          <w:sz w:val="20"/>
        </w:rPr>
        <w:t xml:space="preserve">  }</w:t>
      </w:r>
    </w:p>
    <w:p>
      <w:r>
        <w:rPr>
          <w:rFonts w:ascii="Consolas" w:hAnsi="Consolas"/>
          <w:color w:val="000000"/>
          <w:sz w:val="20"/>
        </w:rPr>
        <w:t>}</w:t>
      </w:r>
    </w:p>
    <w:p>
      <w:pPr>
        <w:pStyle w:val="4"/>
      </w:pPr>
      <w:r>
        <w:t>接口3：上报测试结果</w:t>
      </w:r>
    </w:p>
    <w:p>
      <w:r>
        <w:rPr>
          <w:b/>
        </w:rPr>
        <w:t>请求</w:t>
      </w:r>
    </w:p>
    <w:p>
      <w:r>
        <w:rPr>
          <w:rFonts w:ascii="Consolas" w:hAnsi="Consolas"/>
          <w:color w:val="000000"/>
          <w:sz w:val="20"/>
        </w:rPr>
        <w:t>POST /api/v1/testcases/result HTTP/1.1</w:t>
      </w:r>
    </w:p>
    <w:p>
      <w:r>
        <w:rPr>
          <w:rFonts w:ascii="Consolas" w:hAnsi="Consolas"/>
          <w:color w:val="000000"/>
          <w:sz w:val="20"/>
        </w:rPr>
        <w:t>Content-Type: application/json</w:t>
      </w:r>
    </w:p>
    <w:p/>
    <w:p>
      <w:r>
        <w:rPr>
          <w:rFonts w:ascii="Consolas" w:hAnsi="Consolas"/>
          <w:color w:val="000000"/>
          <w:sz w:val="20"/>
        </w:rPr>
        <w:t>{</w:t>
      </w:r>
    </w:p>
    <w:p>
      <w:r>
        <w:rPr>
          <w:rFonts w:ascii="Consolas" w:hAnsi="Consolas"/>
          <w:color w:val="000000"/>
          <w:sz w:val="20"/>
        </w:rPr>
        <w:t xml:space="preserve">  "sn": "SN-20260826-001",</w:t>
      </w:r>
    </w:p>
    <w:p>
      <w:r>
        <w:rPr>
          <w:rFonts w:ascii="Consolas" w:hAnsi="Consolas"/>
          <w:color w:val="000000"/>
          <w:sz w:val="20"/>
        </w:rPr>
        <w:t xml:space="preserve">  "order_no": "ORD-20260826-001",</w:t>
      </w:r>
    </w:p>
    <w:p>
      <w:r>
        <w:rPr>
          <w:rFonts w:ascii="Consolas" w:hAnsi="Consolas"/>
          <w:color w:val="000000"/>
          <w:sz w:val="20"/>
        </w:rPr>
        <w:t xml:space="preserve">  "station_id": "STATION-01",</w:t>
      </w:r>
    </w:p>
    <w:p>
      <w:r>
        <w:rPr>
          <w:rFonts w:ascii="Consolas" w:hAnsi="Consolas"/>
          <w:color w:val="000000"/>
          <w:sz w:val="20"/>
        </w:rPr>
        <w:t xml:space="preserve">  "case_id": "case-002",</w:t>
      </w:r>
    </w:p>
    <w:p>
      <w:r>
        <w:rPr>
          <w:rFonts w:ascii="Consolas" w:hAnsi="Consolas"/>
          <w:color w:val="000000"/>
          <w:sz w:val="20"/>
        </w:rPr>
        <w:t xml:space="preserve">  "case_name": "电压测量",</w:t>
      </w:r>
    </w:p>
    <w:p>
      <w:r>
        <w:rPr>
          <w:rFonts w:ascii="Consolas" w:hAnsi="Consolas"/>
          <w:color w:val="000000"/>
          <w:sz w:val="20"/>
        </w:rPr>
        <w:t xml:space="preserve">  "type": "measurement",</w:t>
      </w:r>
    </w:p>
    <w:p>
      <w:r>
        <w:rPr>
          <w:rFonts w:ascii="Consolas" w:hAnsi="Consolas"/>
          <w:color w:val="000000"/>
          <w:sz w:val="20"/>
        </w:rPr>
        <w:t xml:space="preserve">  "status": "PASS",</w:t>
      </w:r>
    </w:p>
    <w:p>
      <w:r>
        <w:rPr>
          <w:rFonts w:ascii="Consolas" w:hAnsi="Consolas"/>
          <w:color w:val="000000"/>
          <w:sz w:val="20"/>
        </w:rPr>
        <w:t xml:space="preserve">  "value": 12.5,</w:t>
      </w:r>
    </w:p>
    <w:p>
      <w:r>
        <w:rPr>
          <w:rFonts w:ascii="Consolas" w:hAnsi="Consolas"/>
          <w:color w:val="000000"/>
          <w:sz w:val="20"/>
        </w:rPr>
        <w:t xml:space="preserve">  "expected": "11~13",</w:t>
      </w:r>
    </w:p>
    <w:p>
      <w:r>
        <w:rPr>
          <w:rFonts w:ascii="Consolas" w:hAnsi="Consolas"/>
          <w:color w:val="000000"/>
          <w:sz w:val="20"/>
        </w:rPr>
        <w:t xml:space="preserve">  "threshold_upper": 13.0,</w:t>
      </w:r>
    </w:p>
    <w:p>
      <w:r>
        <w:rPr>
          <w:rFonts w:ascii="Consolas" w:hAnsi="Consolas"/>
          <w:color w:val="000000"/>
          <w:sz w:val="20"/>
        </w:rPr>
        <w:t xml:space="preserve">  "threshold_lower": 11.0,</w:t>
      </w:r>
    </w:p>
    <w:p>
      <w:r>
        <w:rPr>
          <w:rFonts w:ascii="Consolas" w:hAnsi="Consolas"/>
          <w:color w:val="000000"/>
          <w:sz w:val="20"/>
        </w:rPr>
        <w:t xml:space="preserve">  "test_time": "2026-08-26 10:30:00.123",</w:t>
      </w:r>
    </w:p>
    <w:p>
      <w:r>
        <w:rPr>
          <w:rFonts w:ascii="Consolas" w:hAnsi="Consolas"/>
          <w:color w:val="000000"/>
          <w:sz w:val="20"/>
        </w:rPr>
        <w:t xml:space="preserve">  "duration_ms": 1500</w:t>
      </w:r>
    </w:p>
    <w:p>
      <w:r>
        <w:rPr>
          <w:rFonts w:ascii="Consolas" w:hAnsi="Consolas"/>
          <w:color w:val="000000"/>
          <w:sz w:val="20"/>
        </w:rPr>
        <w:t>}</w:t>
      </w:r>
    </w:p>
    <w:p>
      <w:r>
        <w:rPr>
          <w:b/>
        </w:rPr>
        <w:t>响应</w:t>
      </w:r>
    </w:p>
    <w:p>
      <w:r>
        <w:rPr>
          <w:rFonts w:ascii="Consolas" w:hAnsi="Consolas"/>
          <w:color w:val="000000"/>
          <w:sz w:val="20"/>
        </w:rPr>
        <w:t>HTTP/1.1 200 OK</w:t>
      </w:r>
    </w:p>
    <w:p>
      <w:r>
        <w:rPr>
          <w:rFonts w:ascii="Consolas" w:hAnsi="Consolas"/>
          <w:color w:val="000000"/>
          <w:sz w:val="20"/>
        </w:rPr>
        <w:t>Content-Type: application/json</w:t>
      </w:r>
    </w:p>
    <w:p/>
    <w:p>
      <w:r>
        <w:rPr>
          <w:rFonts w:ascii="Consolas" w:hAnsi="Consolas"/>
          <w:color w:val="000000"/>
          <w:sz w:val="20"/>
        </w:rPr>
        <w:t>{</w:t>
      </w:r>
    </w:p>
    <w:p>
      <w:r>
        <w:rPr>
          <w:rFonts w:ascii="Consolas" w:hAnsi="Consolas"/>
          <w:color w:val="000000"/>
          <w:sz w:val="20"/>
        </w:rPr>
        <w:t xml:space="preserve">  "code": 0,</w:t>
      </w:r>
    </w:p>
    <w:p>
      <w:r>
        <w:rPr>
          <w:rFonts w:ascii="Consolas" w:hAnsi="Consolas"/>
          <w:color w:val="000000"/>
          <w:sz w:val="20"/>
        </w:rPr>
        <w:t xml:space="preserve">  "message": "success"</w:t>
      </w:r>
    </w:p>
    <w:p>
      <w:r>
        <w:rPr>
          <w:rFonts w:ascii="Consolas" w:hAnsi="Consolas"/>
          <w:color w:val="000000"/>
          <w:sz w:val="20"/>
        </w:rPr>
        <w:t>}</w:t>
      </w:r>
    </w:p>
    <w:p>
      <w:pPr>
        <w:pStyle w:val="4"/>
      </w:pPr>
      <w:r>
        <w:t>接口4：上报测试报告</w:t>
      </w:r>
    </w:p>
    <w:p>
      <w:r>
        <w:rPr>
          <w:b/>
        </w:rPr>
        <w:t>请求</w:t>
      </w:r>
    </w:p>
    <w:p>
      <w:r>
        <w:rPr>
          <w:rFonts w:ascii="Consolas" w:hAnsi="Consolas"/>
          <w:color w:val="000000"/>
          <w:sz w:val="20"/>
        </w:rPr>
        <w:t>POST /api/v1/testcases/report HTTP/1.1</w:t>
      </w:r>
    </w:p>
    <w:p>
      <w:r>
        <w:rPr>
          <w:rFonts w:ascii="Consolas" w:hAnsi="Consolas"/>
          <w:color w:val="000000"/>
          <w:sz w:val="20"/>
        </w:rPr>
        <w:t>Content-Type: application/json</w:t>
      </w:r>
    </w:p>
    <w:p/>
    <w:p>
      <w:r>
        <w:rPr>
          <w:rFonts w:ascii="Consolas" w:hAnsi="Consolas"/>
          <w:color w:val="000000"/>
          <w:sz w:val="20"/>
        </w:rPr>
        <w:t>{</w:t>
      </w:r>
    </w:p>
    <w:p>
      <w:r>
        <w:rPr>
          <w:rFonts w:ascii="Consolas" w:hAnsi="Consolas"/>
          <w:color w:val="000000"/>
          <w:sz w:val="20"/>
        </w:rPr>
        <w:t xml:space="preserve">  "sn": "SN-20260826-001",</w:t>
      </w:r>
    </w:p>
    <w:p>
      <w:r>
        <w:rPr>
          <w:rFonts w:ascii="Consolas" w:hAnsi="Consolas"/>
          <w:color w:val="000000"/>
          <w:sz w:val="20"/>
        </w:rPr>
        <w:t xml:space="preserve">  "order_no": "ORD-20260826-001",</w:t>
      </w:r>
    </w:p>
    <w:p>
      <w:r>
        <w:rPr>
          <w:rFonts w:ascii="Consolas" w:hAnsi="Consolas"/>
          <w:color w:val="000000"/>
          <w:sz w:val="20"/>
        </w:rPr>
        <w:t xml:space="preserve">  "station_id": "STATION-01",</w:t>
      </w:r>
    </w:p>
    <w:p>
      <w:r>
        <w:rPr>
          <w:rFonts w:ascii="Consolas" w:hAnsi="Consolas"/>
          <w:color w:val="000000"/>
          <w:sz w:val="20"/>
        </w:rPr>
        <w:t xml:space="preserve">  "plan_name": "标准测试计划",</w:t>
      </w:r>
    </w:p>
    <w:p>
      <w:r>
        <w:rPr>
          <w:rFonts w:ascii="Consolas" w:hAnsi="Consolas"/>
          <w:color w:val="000000"/>
          <w:sz w:val="20"/>
        </w:rPr>
        <w:t xml:space="preserve">  "overall": true,</w:t>
      </w:r>
    </w:p>
    <w:p>
      <w:r>
        <w:rPr>
          <w:rFonts w:ascii="Consolas" w:hAnsi="Consolas"/>
          <w:color w:val="000000"/>
          <w:sz w:val="20"/>
        </w:rPr>
        <w:t xml:space="preserve">  "total": 10,</w:t>
      </w:r>
    </w:p>
    <w:p>
      <w:r>
        <w:rPr>
          <w:rFonts w:ascii="Consolas" w:hAnsi="Consolas"/>
          <w:color w:val="000000"/>
          <w:sz w:val="20"/>
        </w:rPr>
        <w:t xml:space="preserve">  "passed": 9,</w:t>
      </w:r>
    </w:p>
    <w:p>
      <w:r>
        <w:rPr>
          <w:rFonts w:ascii="Consolas" w:hAnsi="Consolas"/>
          <w:color w:val="000000"/>
          <w:sz w:val="20"/>
        </w:rPr>
        <w:t xml:space="preserve">  "failed": 1,</w:t>
      </w:r>
    </w:p>
    <w:p>
      <w:r>
        <w:rPr>
          <w:rFonts w:ascii="Consolas" w:hAnsi="Consolas"/>
          <w:color w:val="000000"/>
          <w:sz w:val="20"/>
        </w:rPr>
        <w:t xml:space="preserve">  "skipped": 0,</w:t>
      </w:r>
    </w:p>
    <w:p>
      <w:r>
        <w:rPr>
          <w:rFonts w:ascii="Consolas" w:hAnsi="Consolas"/>
          <w:color w:val="000000"/>
          <w:sz w:val="20"/>
        </w:rPr>
        <w:t xml:space="preserve">  "test_time": "2026-08-26 10:30:00",</w:t>
      </w:r>
    </w:p>
    <w:p>
      <w:r>
        <w:rPr>
          <w:rFonts w:ascii="Consolas" w:hAnsi="Consolas"/>
          <w:color w:val="000000"/>
          <w:sz w:val="20"/>
        </w:rPr>
        <w:t xml:space="preserve">  "duration_ms": 30000,</w:t>
      </w:r>
    </w:p>
    <w:p>
      <w:r>
        <w:rPr>
          <w:rFonts w:ascii="Consolas" w:hAnsi="Consolas"/>
          <w:color w:val="000000"/>
          <w:sz w:val="20"/>
        </w:rPr>
        <w:t xml:space="preserve">  "records": [</w:t>
      </w:r>
    </w:p>
    <w:p>
      <w:r>
        <w:rPr>
          <w:rFonts w:ascii="Consolas" w:hAnsi="Consolas"/>
          <w:color w:val="000000"/>
          <w:sz w:val="20"/>
        </w:rPr>
        <w:t xml:space="preserve">    {</w:t>
      </w:r>
    </w:p>
    <w:p>
      <w:r>
        <w:rPr>
          <w:rFonts w:ascii="Consolas" w:hAnsi="Consolas"/>
          <w:color w:val="000000"/>
          <w:sz w:val="20"/>
        </w:rPr>
        <w:t xml:space="preserve">      "case_id": "case-002",</w:t>
      </w:r>
    </w:p>
    <w:p>
      <w:r>
        <w:rPr>
          <w:rFonts w:ascii="Consolas" w:hAnsi="Consolas"/>
          <w:color w:val="000000"/>
          <w:sz w:val="20"/>
        </w:rPr>
        <w:t xml:space="preserve">      "case_name": "电压测量",</w:t>
      </w:r>
    </w:p>
    <w:p>
      <w:r>
        <w:rPr>
          <w:rFonts w:ascii="Consolas" w:hAnsi="Consolas"/>
          <w:color w:val="000000"/>
          <w:sz w:val="20"/>
        </w:rPr>
        <w:t xml:space="preserve">      "type": "measurement",</w:t>
      </w:r>
    </w:p>
    <w:p>
      <w:r>
        <w:rPr>
          <w:rFonts w:ascii="Consolas" w:hAnsi="Consolas"/>
          <w:color w:val="000000"/>
          <w:sz w:val="20"/>
        </w:rPr>
        <w:t xml:space="preserve">      "status": "PASS",</w:t>
      </w:r>
    </w:p>
    <w:p>
      <w:r>
        <w:rPr>
          <w:rFonts w:ascii="Consolas" w:hAnsi="Consolas"/>
          <w:color w:val="000000"/>
          <w:sz w:val="20"/>
        </w:rPr>
        <w:t xml:space="preserve">      "value": 12.5,</w:t>
      </w:r>
    </w:p>
    <w:p>
      <w:r>
        <w:rPr>
          <w:rFonts w:ascii="Consolas" w:hAnsi="Consolas"/>
          <w:color w:val="000000"/>
          <w:sz w:val="20"/>
        </w:rPr>
        <w:t xml:space="preserve">      "expected": "11~13",</w:t>
      </w:r>
    </w:p>
    <w:p>
      <w:r>
        <w:rPr>
          <w:rFonts w:ascii="Consolas" w:hAnsi="Consolas"/>
          <w:color w:val="000000"/>
          <w:sz w:val="20"/>
        </w:rPr>
        <w:t xml:space="preserve">      "threshold_upper": 13.0,</w:t>
      </w:r>
    </w:p>
    <w:p>
      <w:r>
        <w:rPr>
          <w:rFonts w:ascii="Consolas" w:hAnsi="Consolas"/>
          <w:color w:val="000000"/>
          <w:sz w:val="20"/>
        </w:rPr>
        <w:t xml:space="preserve">      "threshold_lower": 11.0,</w:t>
      </w:r>
    </w:p>
    <w:p>
      <w:r>
        <w:rPr>
          <w:rFonts w:ascii="Consolas" w:hAnsi="Consolas"/>
          <w:color w:val="000000"/>
          <w:sz w:val="20"/>
        </w:rPr>
        <w:t xml:space="preserve">      "duration_ms": 1500</w:t>
      </w:r>
    </w:p>
    <w:p>
      <w:r>
        <w:rPr>
          <w:rFonts w:ascii="Consolas" w:hAnsi="Consolas"/>
          <w:color w:val="000000"/>
          <w:sz w:val="20"/>
        </w:rPr>
        <w:t xml:space="preserve">    }</w:t>
      </w:r>
    </w:p>
    <w:p>
      <w:r>
        <w:rPr>
          <w:rFonts w:ascii="Consolas" w:hAnsi="Consolas"/>
          <w:color w:val="000000"/>
          <w:sz w:val="20"/>
        </w:rPr>
        <w:t xml:space="preserve">  ]</w:t>
      </w:r>
    </w:p>
    <w:p>
      <w:r>
        <w:rPr>
          <w:rFonts w:ascii="Consolas" w:hAnsi="Consolas"/>
          <w:color w:val="000000"/>
          <w:sz w:val="20"/>
        </w:rPr>
        <w:t>}</w:t>
      </w:r>
    </w:p>
    <w:p>
      <w:r>
        <w:rPr>
          <w:b/>
        </w:rPr>
        <w:t>响应</w:t>
      </w:r>
    </w:p>
    <w:p>
      <w:r>
        <w:rPr>
          <w:rFonts w:ascii="Consolas" w:hAnsi="Consolas"/>
          <w:color w:val="000000"/>
          <w:sz w:val="20"/>
        </w:rPr>
        <w:t>HTTP/1.1 200 OK</w:t>
      </w:r>
    </w:p>
    <w:p>
      <w:r>
        <w:rPr>
          <w:rFonts w:ascii="Consolas" w:hAnsi="Consolas"/>
          <w:color w:val="000000"/>
          <w:sz w:val="20"/>
        </w:rPr>
        <w:t>Content-Type: application/json</w:t>
      </w:r>
    </w:p>
    <w:p/>
    <w:p>
      <w:r>
        <w:rPr>
          <w:rFonts w:ascii="Consolas" w:hAnsi="Consolas"/>
          <w:color w:val="000000"/>
          <w:sz w:val="20"/>
        </w:rPr>
        <w:t>{</w:t>
      </w:r>
    </w:p>
    <w:p>
      <w:r>
        <w:rPr>
          <w:rFonts w:ascii="Consolas" w:hAnsi="Consolas"/>
          <w:color w:val="000000"/>
          <w:sz w:val="20"/>
        </w:rPr>
        <w:t xml:space="preserve">  "code": 0,</w:t>
      </w:r>
    </w:p>
    <w:p>
      <w:r>
        <w:rPr>
          <w:rFonts w:ascii="Consolas" w:hAnsi="Consolas"/>
          <w:color w:val="000000"/>
          <w:sz w:val="20"/>
        </w:rPr>
        <w:t xml:space="preserve">  "message": "success",</w:t>
      </w:r>
    </w:p>
    <w:p>
      <w:r>
        <w:rPr>
          <w:rFonts w:ascii="Consolas" w:hAnsi="Consolas"/>
          <w:color w:val="000000"/>
          <w:sz w:val="20"/>
        </w:rPr>
        <w:t xml:space="preserve">  "data": {</w:t>
      </w:r>
    </w:p>
    <w:p>
      <w:r>
        <w:rPr>
          <w:rFonts w:ascii="Consolas" w:hAnsi="Consolas"/>
          <w:color w:val="000000"/>
          <w:sz w:val="20"/>
        </w:rPr>
        <w:t xml:space="preserve">    "report_id": "RPT-20260826-001"</w:t>
      </w:r>
    </w:p>
    <w:p>
      <w:r>
        <w:rPr>
          <w:rFonts w:ascii="Consolas" w:hAnsi="Consolas"/>
          <w:color w:val="000000"/>
          <w:sz w:val="20"/>
        </w:rPr>
        <w:t xml:space="preserve">  }</w:t>
      </w:r>
    </w:p>
    <w:p>
      <w:r>
        <w:rPr>
          <w:rFonts w:ascii="Consolas" w:hAnsi="Consolas"/>
          <w:color w:val="000000"/>
          <w:sz w:val="20"/>
        </w:rPr>
        <w:t>}</w:t>
      </w:r>
    </w:p>
    <w:p>
      <w:pPr>
        <w:pStyle w:val="4"/>
      </w:pPr>
      <w:r>
        <w:t>接口5：查询测试记录</w:t>
      </w:r>
    </w:p>
    <w:p>
      <w:r>
        <w:rPr>
          <w:b/>
        </w:rPr>
        <w:t>请求</w:t>
      </w:r>
    </w:p>
    <w:p>
      <w:r>
        <w:rPr>
          <w:rFonts w:ascii="Consolas" w:hAnsi="Consolas"/>
          <w:color w:val="000000"/>
          <w:sz w:val="20"/>
        </w:rPr>
        <w:t>GET /api/v1/testcases/records?sn=SN-20260826-001&amp;page=1&amp;page_size=10 HTTP/1.1</w:t>
      </w:r>
    </w:p>
    <w:p>
      <w:r>
        <w:rPr>
          <w:b/>
        </w:rPr>
        <w:t>响应</w:t>
      </w:r>
    </w:p>
    <w:p>
      <w:r>
        <w:rPr>
          <w:rFonts w:ascii="Consolas" w:hAnsi="Consolas"/>
          <w:color w:val="000000"/>
          <w:sz w:val="20"/>
        </w:rPr>
        <w:t>HTTP/1.1 200 OK</w:t>
      </w:r>
    </w:p>
    <w:p>
      <w:r>
        <w:rPr>
          <w:rFonts w:ascii="Consolas" w:hAnsi="Consolas"/>
          <w:color w:val="000000"/>
          <w:sz w:val="20"/>
        </w:rPr>
        <w:t>Content-Type: application/json</w:t>
      </w:r>
    </w:p>
    <w:p/>
    <w:p>
      <w:r>
        <w:rPr>
          <w:rFonts w:ascii="Consolas" w:hAnsi="Consolas"/>
          <w:color w:val="000000"/>
          <w:sz w:val="20"/>
        </w:rPr>
        <w:t>{</w:t>
      </w:r>
    </w:p>
    <w:p>
      <w:r>
        <w:rPr>
          <w:rFonts w:ascii="Consolas" w:hAnsi="Consolas"/>
          <w:color w:val="000000"/>
          <w:sz w:val="20"/>
        </w:rPr>
        <w:t xml:space="preserve">  "code": 0,</w:t>
      </w:r>
    </w:p>
    <w:p>
      <w:r>
        <w:rPr>
          <w:rFonts w:ascii="Consolas" w:hAnsi="Consolas"/>
          <w:color w:val="000000"/>
          <w:sz w:val="20"/>
        </w:rPr>
        <w:t xml:space="preserve">  "message": "success",</w:t>
      </w:r>
    </w:p>
    <w:p>
      <w:r>
        <w:rPr>
          <w:rFonts w:ascii="Consolas" w:hAnsi="Consolas"/>
          <w:color w:val="000000"/>
          <w:sz w:val="20"/>
        </w:rPr>
        <w:t xml:space="preserve">  "data": {</w:t>
      </w:r>
    </w:p>
    <w:p>
      <w:r>
        <w:rPr>
          <w:rFonts w:ascii="Consolas" w:hAnsi="Consolas"/>
          <w:color w:val="000000"/>
          <w:sz w:val="20"/>
        </w:rPr>
        <w:t xml:space="preserve">    "total": 100,</w:t>
      </w:r>
    </w:p>
    <w:p>
      <w:r>
        <w:rPr>
          <w:rFonts w:ascii="Consolas" w:hAnsi="Consolas"/>
          <w:color w:val="000000"/>
          <w:sz w:val="20"/>
        </w:rPr>
        <w:t xml:space="preserve">    "page": 1,</w:t>
      </w:r>
    </w:p>
    <w:p>
      <w:r>
        <w:rPr>
          <w:rFonts w:ascii="Consolas" w:hAnsi="Consolas"/>
          <w:color w:val="000000"/>
          <w:sz w:val="20"/>
        </w:rPr>
        <w:t xml:space="preserve">    "page_size": 10,</w:t>
      </w:r>
    </w:p>
    <w:p>
      <w:r>
        <w:rPr>
          <w:rFonts w:ascii="Consolas" w:hAnsi="Consolas"/>
          <w:color w:val="000000"/>
          <w:sz w:val="20"/>
        </w:rPr>
        <w:t xml:space="preserve">    "records": [</w:t>
      </w:r>
    </w:p>
    <w:p>
      <w:r>
        <w:rPr>
          <w:rFonts w:ascii="Consolas" w:hAnsi="Consolas"/>
          <w:color w:val="000000"/>
          <w:sz w:val="20"/>
        </w:rPr>
        <w:t xml:space="preserve">      {</w:t>
      </w:r>
    </w:p>
    <w:p>
      <w:r>
        <w:rPr>
          <w:rFonts w:ascii="Consolas" w:hAnsi="Consolas"/>
          <w:color w:val="000000"/>
          <w:sz w:val="20"/>
        </w:rPr>
        <w:t xml:space="preserve">        "report_id": "RPT-20260826-001",</w:t>
      </w:r>
    </w:p>
    <w:p>
      <w:r>
        <w:rPr>
          <w:rFonts w:ascii="Consolas" w:hAnsi="Consolas"/>
          <w:color w:val="000000"/>
          <w:sz w:val="20"/>
        </w:rPr>
        <w:t xml:space="preserve">        "sn": "SN-20260826-001",</w:t>
      </w:r>
    </w:p>
    <w:p>
      <w:r>
        <w:rPr>
          <w:rFonts w:ascii="Consolas" w:hAnsi="Consolas"/>
          <w:color w:val="000000"/>
          <w:sz w:val="20"/>
        </w:rPr>
        <w:t xml:space="preserve">        "order_no": "ORD-20260826-001",</w:t>
      </w:r>
    </w:p>
    <w:p>
      <w:r>
        <w:rPr>
          <w:rFonts w:ascii="Consolas" w:hAnsi="Consolas"/>
          <w:color w:val="000000"/>
          <w:sz w:val="20"/>
        </w:rPr>
        <w:t xml:space="preserve">        "station_id": "STATION-01",</w:t>
      </w:r>
    </w:p>
    <w:p>
      <w:r>
        <w:rPr>
          <w:rFonts w:ascii="Consolas" w:hAnsi="Consolas"/>
          <w:color w:val="000000"/>
          <w:sz w:val="20"/>
        </w:rPr>
        <w:t xml:space="preserve">        "plan_name": "标准测试计划",</w:t>
      </w:r>
    </w:p>
    <w:p>
      <w:r>
        <w:rPr>
          <w:rFonts w:ascii="Consolas" w:hAnsi="Consolas"/>
          <w:color w:val="000000"/>
          <w:sz w:val="20"/>
        </w:rPr>
        <w:t xml:space="preserve">        "overall": true,</w:t>
      </w:r>
    </w:p>
    <w:p>
      <w:r>
        <w:rPr>
          <w:rFonts w:ascii="Consolas" w:hAnsi="Consolas"/>
          <w:color w:val="000000"/>
          <w:sz w:val="20"/>
        </w:rPr>
        <w:t xml:space="preserve">        "total": 10,</w:t>
      </w:r>
    </w:p>
    <w:p>
      <w:r>
        <w:rPr>
          <w:rFonts w:ascii="Consolas" w:hAnsi="Consolas"/>
          <w:color w:val="000000"/>
          <w:sz w:val="20"/>
        </w:rPr>
        <w:t xml:space="preserve">        "passed": 9,</w:t>
      </w:r>
    </w:p>
    <w:p>
      <w:r>
        <w:rPr>
          <w:rFonts w:ascii="Consolas" w:hAnsi="Consolas"/>
          <w:color w:val="000000"/>
          <w:sz w:val="20"/>
        </w:rPr>
        <w:t xml:space="preserve">        "failed": 1,</w:t>
      </w:r>
    </w:p>
    <w:p>
      <w:r>
        <w:rPr>
          <w:rFonts w:ascii="Consolas" w:hAnsi="Consolas"/>
          <w:color w:val="000000"/>
          <w:sz w:val="20"/>
        </w:rPr>
        <w:t xml:space="preserve">        "test_time": "2026-08-26 10:30:00"</w:t>
      </w:r>
    </w:p>
    <w:p>
      <w:r>
        <w:rPr>
          <w:rFonts w:ascii="Consolas" w:hAnsi="Consolas"/>
          <w:color w:val="000000"/>
          <w:sz w:val="20"/>
        </w:rPr>
        <w:t xml:space="preserve">      }</w:t>
      </w:r>
    </w:p>
    <w:p>
      <w:r>
        <w:rPr>
          <w:rFonts w:ascii="Consolas" w:hAnsi="Consolas"/>
          <w:color w:val="000000"/>
          <w:sz w:val="20"/>
        </w:rPr>
        <w:t xml:space="preserve">    ]</w:t>
      </w:r>
    </w:p>
    <w:p>
      <w:r>
        <w:rPr>
          <w:rFonts w:ascii="Consolas" w:hAnsi="Consolas"/>
          <w:color w:val="000000"/>
          <w:sz w:val="20"/>
        </w:rPr>
        <w:t xml:space="preserve">  }</w:t>
      </w:r>
    </w:p>
    <w:p>
      <w:r>
        <w:rPr>
          <w:rFonts w:ascii="Consolas" w:hAnsi="Consolas"/>
          <w:color w:val="000000"/>
          <w:sz w:val="20"/>
        </w:rPr>
        <w:t>}</w:t>
      </w:r>
    </w:p>
    <w:p>
      <w:pPr>
        <w:pStyle w:val="4"/>
      </w:pPr>
      <w:r>
        <w:t>接口6：健康检查</w:t>
      </w:r>
    </w:p>
    <w:p>
      <w:r>
        <w:rPr>
          <w:b/>
        </w:rPr>
        <w:t>请求</w:t>
      </w:r>
    </w:p>
    <w:p>
      <w:r>
        <w:rPr>
          <w:rFonts w:ascii="Consolas" w:hAnsi="Consolas"/>
          <w:color w:val="000000"/>
          <w:sz w:val="20"/>
        </w:rPr>
        <w:t>GET /api/v1/health HTTP/1.1</w:t>
      </w:r>
    </w:p>
    <w:p>
      <w:r>
        <w:rPr>
          <w:b/>
        </w:rPr>
        <w:t>响应</w:t>
      </w:r>
    </w:p>
    <w:p>
      <w:r>
        <w:rPr>
          <w:rFonts w:ascii="Consolas" w:hAnsi="Consolas"/>
          <w:color w:val="000000"/>
          <w:sz w:val="20"/>
        </w:rPr>
        <w:t>HTTP/1.1 200 OK</w:t>
      </w:r>
    </w:p>
    <w:p>
      <w:r>
        <w:rPr>
          <w:rFonts w:ascii="Consolas" w:hAnsi="Consolas"/>
          <w:color w:val="000000"/>
          <w:sz w:val="20"/>
        </w:rPr>
        <w:t>Content-Type: application/json</w:t>
      </w:r>
    </w:p>
    <w:p/>
    <w:p>
      <w:r>
        <w:rPr>
          <w:rFonts w:ascii="Consolas" w:hAnsi="Consolas"/>
          <w:color w:val="000000"/>
          <w:sz w:val="20"/>
        </w:rPr>
        <w:t>{</w:t>
      </w:r>
    </w:p>
    <w:p>
      <w:r>
        <w:rPr>
          <w:rFonts w:ascii="Consolas" w:hAnsi="Consolas"/>
          <w:color w:val="000000"/>
          <w:sz w:val="20"/>
        </w:rPr>
        <w:t xml:space="preserve">  "code": 0,</w:t>
      </w:r>
    </w:p>
    <w:p>
      <w:r>
        <w:rPr>
          <w:rFonts w:ascii="Consolas" w:hAnsi="Consolas"/>
          <w:color w:val="000000"/>
          <w:sz w:val="20"/>
        </w:rPr>
        <w:t xml:space="preserve">  "message": "success",</w:t>
      </w:r>
    </w:p>
    <w:p>
      <w:r>
        <w:rPr>
          <w:rFonts w:ascii="Consolas" w:hAnsi="Consolas"/>
          <w:color w:val="000000"/>
          <w:sz w:val="20"/>
        </w:rPr>
        <w:t xml:space="preserve">  "data": {</w:t>
      </w:r>
    </w:p>
    <w:p>
      <w:r>
        <w:rPr>
          <w:rFonts w:ascii="Consolas" w:hAnsi="Consolas"/>
          <w:color w:val="000000"/>
          <w:sz w:val="20"/>
        </w:rPr>
        <w:t xml:space="preserve">    "status": "healthy",</w:t>
      </w:r>
    </w:p>
    <w:p>
      <w:r>
        <w:rPr>
          <w:rFonts w:ascii="Consolas" w:hAnsi="Consolas"/>
          <w:color w:val="000000"/>
          <w:sz w:val="20"/>
        </w:rPr>
        <w:t xml:space="preserve">    "version": "1.0.0",</w:t>
      </w:r>
    </w:p>
    <w:p>
      <w:r>
        <w:rPr>
          <w:rFonts w:ascii="Consolas" w:hAnsi="Consolas"/>
          <w:color w:val="000000"/>
          <w:sz w:val="20"/>
        </w:rPr>
        <w:t xml:space="preserve">    "uptime": 86400</w:t>
      </w:r>
    </w:p>
    <w:p>
      <w:r>
        <w:rPr>
          <w:rFonts w:ascii="Consolas" w:hAnsi="Consolas"/>
          <w:color w:val="000000"/>
          <w:sz w:val="20"/>
        </w:rPr>
        <w:t xml:space="preserve">  }</w:t>
      </w:r>
    </w:p>
    <w:p>
      <w:r>
        <w:rPr>
          <w:rFonts w:ascii="Consolas" w:hAnsi="Consolas"/>
          <w:color w:val="000000"/>
          <w:sz w:val="20"/>
        </w:rPr>
        <w:t>}</w:t>
      </w:r>
    </w:p>
    <w:p>
      <w:pPr>
        <w:pStyle w:val="3"/>
      </w:pPr>
      <w:r>
        <w:t>5.3 错误码定义</w:t>
      </w:r>
    </w:p>
    <w:tbl>
      <w:tblPr>
        <w:tblStyle w:val="3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</w:rPr>
              <w:t>错误码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0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1001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参数错误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1002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SN不存在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1003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订单不存在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1004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产品型号不存在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1005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测试用例不存在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2001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MES系统连接失败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2002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MES系统返回错误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3001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数据库操作失败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3002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文件操作失败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5000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服务器内部错误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2"/>
      </w:pPr>
      <w:r>
        <w:t>6. 服务器端功能模块设计</w:t>
      </w:r>
    </w:p>
    <w:p>
      <w:pPr>
        <w:pStyle w:val="3"/>
      </w:pPr>
      <w:r>
        <w:t>6.1 模块架构</w:t>
      </w:r>
    </w:p>
    <w:p>
      <w:r>
        <w:rPr>
          <w:rFonts w:ascii="Consolas" w:hAnsi="Consolas"/>
          <w:color w:val="000000"/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color w:val="000000"/>
          <w:sz w:val="20"/>
        </w:rPr>
        <w:t>│                      服务器端模块架构                            │</w:t>
      </w:r>
    </w:p>
    <w:p>
      <w:r>
        <w:rPr>
          <w:rFonts w:ascii="Consolas" w:hAnsi="Consolas"/>
          <w:color w:val="000000"/>
          <w:sz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color w:val="000000"/>
          <w:sz w:val="20"/>
        </w:rPr>
        <w:t>│                                                                 │</w:t>
      </w:r>
    </w:p>
    <w:p>
      <w:r>
        <w:rPr>
          <w:rFonts w:ascii="Consolas" w:hAnsi="Consolas"/>
          <w:color w:val="000000"/>
          <w:sz w:val="20"/>
        </w:rPr>
        <w:t>│  ┌─────────────────────────────────────────────────────────┐   │</w:t>
      </w:r>
    </w:p>
    <w:p>
      <w:r>
        <w:rPr>
          <w:rFonts w:ascii="Consolas" w:hAnsi="Consolas"/>
          <w:color w:val="000000"/>
          <w:sz w:val="20"/>
        </w:rPr>
        <w:t>│  │                    API网关层                              │   │</w:t>
      </w:r>
    </w:p>
    <w:p>
      <w:r>
        <w:rPr>
          <w:rFonts w:ascii="Consolas" w:hAnsi="Consolas"/>
          <w:color w:val="000000"/>
          <w:sz w:val="20"/>
        </w:rPr>
        <w:t>│  │  ┌──────────┐  ┌──────────┐  ┌──────────┐              │   │</w:t>
      </w:r>
    </w:p>
    <w:p>
      <w:r>
        <w:rPr>
          <w:rFonts w:ascii="Consolas" w:hAnsi="Consolas"/>
          <w:color w:val="000000"/>
          <w:sz w:val="20"/>
        </w:rPr>
        <w:t>│  │  │ 路由管理 │  │ 认证授权 │  │ 限流熔断 │              │   │</w:t>
      </w:r>
    </w:p>
    <w:p>
      <w:r>
        <w:rPr>
          <w:rFonts w:ascii="Consolas" w:hAnsi="Consolas"/>
          <w:color w:val="000000"/>
          <w:sz w:val="20"/>
        </w:rPr>
        <w:t>│  │  └──────────┘  └──────────┘  └──────────┘              │   │</w:t>
      </w:r>
    </w:p>
    <w:p>
      <w:r>
        <w:rPr>
          <w:rFonts w:ascii="Consolas" w:hAnsi="Consolas"/>
          <w:color w:val="000000"/>
          <w:sz w:val="20"/>
        </w:rPr>
        <w:t>│  └─────────────────────────────────────────────────────────┘   │</w:t>
      </w:r>
    </w:p>
    <w:p>
      <w:r>
        <w:rPr>
          <w:rFonts w:ascii="Consolas" w:hAnsi="Consolas"/>
          <w:color w:val="000000"/>
          <w:sz w:val="20"/>
        </w:rPr>
        <w:t>│                                                                 │</w:t>
      </w:r>
    </w:p>
    <w:p>
      <w:r>
        <w:rPr>
          <w:rFonts w:ascii="Consolas" w:hAnsi="Consolas"/>
          <w:color w:val="000000"/>
          <w:sz w:val="20"/>
        </w:rPr>
        <w:t>│  ┌─────────────────────────────────────────────────────────┐   │</w:t>
      </w:r>
    </w:p>
    <w:p>
      <w:r>
        <w:rPr>
          <w:rFonts w:ascii="Consolas" w:hAnsi="Consolas"/>
          <w:color w:val="000000"/>
          <w:sz w:val="20"/>
        </w:rPr>
        <w:t>│  │                    业务逻辑层                             │   │</w:t>
      </w:r>
    </w:p>
    <w:p>
      <w:r>
        <w:rPr>
          <w:rFonts w:ascii="Consolas" w:hAnsi="Consolas"/>
          <w:color w:val="000000"/>
          <w:sz w:val="20"/>
        </w:rPr>
        <w:t>│  │  ┌──────────┐  ┌──────────┐  ┌──────────┐              │   │</w:t>
      </w:r>
    </w:p>
    <w:p>
      <w:r>
        <w:rPr>
          <w:rFonts w:ascii="Consolas" w:hAnsi="Consolas"/>
          <w:color w:val="000000"/>
          <w:sz w:val="20"/>
        </w:rPr>
        <w:t>│  │  │ 用例管理 │  │ 订单查询 │  │ 测试记录 │              │   │</w:t>
      </w:r>
    </w:p>
    <w:p>
      <w:r>
        <w:rPr>
          <w:rFonts w:ascii="Consolas" w:hAnsi="Consolas"/>
          <w:color w:val="000000"/>
          <w:sz w:val="20"/>
        </w:rPr>
        <w:t>│  │  └──────────┘  └──────────┘  └──────────┘              │   │</w:t>
      </w:r>
    </w:p>
    <w:p>
      <w:r>
        <w:rPr>
          <w:rFonts w:ascii="Consolas" w:hAnsi="Consolas"/>
          <w:color w:val="000000"/>
          <w:sz w:val="20"/>
        </w:rPr>
        <w:t>│  │  ┌──────────┐  ┌──────────┐  ┌──────────┐              │   │</w:t>
      </w:r>
    </w:p>
    <w:p>
      <w:r>
        <w:rPr>
          <w:rFonts w:ascii="Consolas" w:hAnsi="Consolas"/>
          <w:color w:val="000000"/>
          <w:sz w:val="20"/>
        </w:rPr>
        <w:t>│  │  │ 产品配置 │  │ 工位管理 │  │ 统计分析 │              │   │</w:t>
      </w:r>
    </w:p>
    <w:p>
      <w:r>
        <w:rPr>
          <w:rFonts w:ascii="Consolas" w:hAnsi="Consolas"/>
          <w:color w:val="000000"/>
          <w:sz w:val="20"/>
        </w:rPr>
        <w:t>│  │  └──────────┘  └──────────┘  └──────────┘              │   │</w:t>
      </w:r>
    </w:p>
    <w:p>
      <w:r>
        <w:rPr>
          <w:rFonts w:ascii="Consolas" w:hAnsi="Consolas"/>
          <w:color w:val="000000"/>
          <w:sz w:val="20"/>
        </w:rPr>
        <w:t>│  └─────────────────────────────────────────────────────────┘   │</w:t>
      </w:r>
    </w:p>
    <w:p>
      <w:r>
        <w:rPr>
          <w:rFonts w:ascii="Consolas" w:hAnsi="Consolas"/>
          <w:color w:val="000000"/>
          <w:sz w:val="20"/>
        </w:rPr>
        <w:t>│                                                                 │</w:t>
      </w:r>
    </w:p>
    <w:p>
      <w:r>
        <w:rPr>
          <w:rFonts w:ascii="Consolas" w:hAnsi="Consolas"/>
          <w:color w:val="000000"/>
          <w:sz w:val="20"/>
        </w:rPr>
        <w:t>│  ┌─────────────────────────────────────────────────────────┐   │</w:t>
      </w:r>
    </w:p>
    <w:p>
      <w:r>
        <w:rPr>
          <w:rFonts w:ascii="Consolas" w:hAnsi="Consolas"/>
          <w:color w:val="000000"/>
          <w:sz w:val="20"/>
        </w:rPr>
        <w:t>│  │                    数据访问层                             │   │</w:t>
      </w:r>
    </w:p>
    <w:p>
      <w:r>
        <w:rPr>
          <w:rFonts w:ascii="Consolas" w:hAnsi="Consolas"/>
          <w:color w:val="000000"/>
          <w:sz w:val="20"/>
        </w:rPr>
        <w:t>│  │  ┌──────────┐  ┌──────────┐  ┌──────────┐              │   │</w:t>
      </w:r>
    </w:p>
    <w:p>
      <w:r>
        <w:rPr>
          <w:rFonts w:ascii="Consolas" w:hAnsi="Consolas"/>
          <w:color w:val="000000"/>
          <w:sz w:val="20"/>
        </w:rPr>
        <w:t>│  │  │ ORM模型  │  │ 缓存管理 │  │ 文件存储 │              │   │</w:t>
      </w:r>
    </w:p>
    <w:p>
      <w:r>
        <w:rPr>
          <w:rFonts w:ascii="Consolas" w:hAnsi="Consolas"/>
          <w:color w:val="000000"/>
          <w:sz w:val="20"/>
        </w:rPr>
        <w:t>│  │  └──────────┘  └──────────┘  └──────────┘              │   │</w:t>
      </w:r>
    </w:p>
    <w:p>
      <w:r>
        <w:rPr>
          <w:rFonts w:ascii="Consolas" w:hAnsi="Consolas"/>
          <w:color w:val="000000"/>
          <w:sz w:val="20"/>
        </w:rPr>
        <w:t>│  └─────────────────────────────────────────────────────────┘   │</w:t>
      </w:r>
    </w:p>
    <w:p>
      <w:r>
        <w:rPr>
          <w:rFonts w:ascii="Consolas" w:hAnsi="Consolas"/>
          <w:color w:val="000000"/>
          <w:sz w:val="20"/>
        </w:rPr>
        <w:t>│                                                                 │</w:t>
      </w:r>
    </w:p>
    <w:p>
      <w:r>
        <w:rPr>
          <w:rFonts w:ascii="Consolas" w:hAnsi="Consolas"/>
          <w:color w:val="000000"/>
          <w:sz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t>6.2 核心功能模块</w:t>
      </w:r>
    </w:p>
    <w:p>
      <w:pPr>
        <w:pStyle w:val="4"/>
      </w:pPr>
      <w:r>
        <w:t>6.2.1 用例管理模块</w:t>
      </w:r>
    </w:p>
    <w:p>
      <w:r>
        <w:rPr>
          <w:b/>
        </w:rPr>
        <w:t>功能说明：</w:t>
      </w:r>
    </w:p>
    <w:p>
      <w:pPr>
        <w:pStyle w:val="16"/>
      </w:pPr>
      <w:r>
        <w:t>测试用例的增删改查</w:t>
      </w:r>
    </w:p>
    <w:p>
      <w:pPr>
        <w:pStyle w:val="16"/>
      </w:pPr>
      <w:r>
        <w:t>测试用例的版本管理</w:t>
      </w:r>
    </w:p>
    <w:p>
      <w:pPr>
        <w:pStyle w:val="16"/>
      </w:pPr>
      <w:r>
        <w:t>测试用例的导入导出</w:t>
      </w:r>
    </w:p>
    <w:p>
      <w:pPr>
        <w:pStyle w:val="16"/>
      </w:pPr>
      <w:r>
        <w:t>测试用例的分类和标签</w:t>
      </w:r>
    </w:p>
    <w:p>
      <w:r>
        <w:rPr>
          <w:b/>
        </w:rPr>
        <w:t>数据结构：</w:t>
      </w:r>
    </w:p>
    <w:p>
      <w:r>
        <w:rPr>
          <w:rFonts w:ascii="Consolas" w:hAnsi="Consolas"/>
          <w:color w:val="000000"/>
          <w:sz w:val="20"/>
        </w:rPr>
        <w:t>class TestCase:</w:t>
      </w:r>
    </w:p>
    <w:p>
      <w:r>
        <w:rPr>
          <w:rFonts w:ascii="Consolas" w:hAnsi="Consolas"/>
          <w:color w:val="000000"/>
          <w:sz w:val="20"/>
        </w:rPr>
        <w:t xml:space="preserve">    id: str              # 用例ID</w:t>
      </w:r>
    </w:p>
    <w:p>
      <w:r>
        <w:rPr>
          <w:rFonts w:ascii="Consolas" w:hAnsi="Consolas"/>
          <w:color w:val="000000"/>
          <w:sz w:val="20"/>
        </w:rPr>
        <w:t xml:space="preserve">    name: str            # 用例名称</w:t>
      </w:r>
    </w:p>
    <w:p>
      <w:r>
        <w:rPr>
          <w:rFonts w:ascii="Consolas" w:hAnsi="Consolas"/>
          <w:color w:val="000000"/>
          <w:sz w:val="20"/>
        </w:rPr>
        <w:t xml:space="preserve">    type: str            # 用例类型(action/delay/pop/measurement/loop)</w:t>
      </w:r>
    </w:p>
    <w:p>
      <w:r>
        <w:rPr>
          <w:rFonts w:ascii="Consolas" w:hAnsi="Consolas"/>
          <w:color w:val="000000"/>
          <w:sz w:val="20"/>
        </w:rPr>
        <w:t xml:space="preserve">    description: str     # 用例描述</w:t>
      </w:r>
    </w:p>
    <w:p>
      <w:r>
        <w:rPr>
          <w:rFonts w:ascii="Consolas" w:hAnsi="Consolas"/>
          <w:color w:val="000000"/>
          <w:sz w:val="20"/>
        </w:rPr>
        <w:t xml:space="preserve">    config: dict         # 用例配置</w:t>
      </w:r>
    </w:p>
    <w:p>
      <w:r>
        <w:rPr>
          <w:rFonts w:ascii="Consolas" w:hAnsi="Consolas"/>
          <w:color w:val="000000"/>
          <w:sz w:val="20"/>
        </w:rPr>
        <w:t xml:space="preserve">    version: int         # 版本号</w:t>
      </w:r>
    </w:p>
    <w:p>
      <w:r>
        <w:rPr>
          <w:rFonts w:ascii="Consolas" w:hAnsi="Consolas"/>
          <w:color w:val="000000"/>
          <w:sz w:val="20"/>
        </w:rPr>
        <w:t xml:space="preserve">    created_at: datetime # 创建时间</w:t>
      </w:r>
    </w:p>
    <w:p>
      <w:r>
        <w:rPr>
          <w:rFonts w:ascii="Consolas" w:hAnsi="Consolas"/>
          <w:color w:val="000000"/>
          <w:sz w:val="20"/>
        </w:rPr>
        <w:t xml:space="preserve">    updated_at: datetime # 更新时间</w:t>
      </w:r>
    </w:p>
    <w:p>
      <w:r>
        <w:rPr>
          <w:rFonts w:ascii="Consolas" w:hAnsi="Consolas"/>
          <w:color w:val="000000"/>
          <w:sz w:val="20"/>
        </w:rPr>
        <w:t xml:space="preserve">    tags: List[str]      # 标签</w:t>
      </w:r>
    </w:p>
    <w:p>
      <w:pPr>
        <w:pStyle w:val="4"/>
      </w:pPr>
      <w:r>
        <w:t>6.2.2 产品配置模块</w:t>
      </w:r>
    </w:p>
    <w:p>
      <w:r>
        <w:rPr>
          <w:b/>
        </w:rPr>
        <w:t>功能说明：</w:t>
      </w:r>
    </w:p>
    <w:p>
      <w:pPr>
        <w:pStyle w:val="16"/>
      </w:pPr>
      <w:r>
        <w:t>产品型号管理</w:t>
      </w:r>
    </w:p>
    <w:p>
      <w:pPr>
        <w:pStyle w:val="16"/>
      </w:pPr>
      <w:r>
        <w:t>产品与测试用例的关联配置</w:t>
      </w:r>
    </w:p>
    <w:p>
      <w:pPr>
        <w:pStyle w:val="16"/>
      </w:pPr>
      <w:r>
        <w:t>产品特殊配置项管理</w:t>
      </w:r>
    </w:p>
    <w:p>
      <w:r>
        <w:rPr>
          <w:b/>
        </w:rPr>
        <w:t>数据结构：</w:t>
      </w:r>
    </w:p>
    <w:p>
      <w:r>
        <w:rPr>
          <w:rFonts w:ascii="Consolas" w:hAnsi="Consolas"/>
          <w:color w:val="000000"/>
          <w:sz w:val="20"/>
        </w:rPr>
        <w:t>class ProductConfig:</w:t>
      </w:r>
    </w:p>
    <w:p>
      <w:r>
        <w:rPr>
          <w:rFonts w:ascii="Consolas" w:hAnsi="Consolas"/>
          <w:color w:val="000000"/>
          <w:sz w:val="20"/>
        </w:rPr>
        <w:t xml:space="preserve">    id: str                    # 配置ID</w:t>
      </w:r>
    </w:p>
    <w:p>
      <w:r>
        <w:rPr>
          <w:rFonts w:ascii="Consolas" w:hAnsi="Consolas"/>
          <w:color w:val="000000"/>
          <w:sz w:val="20"/>
        </w:rPr>
        <w:t xml:space="preserve">    product_model: str         # 产品型号</w:t>
      </w:r>
    </w:p>
    <w:p>
      <w:r>
        <w:rPr>
          <w:rFonts w:ascii="Consolas" w:hAnsi="Consolas"/>
          <w:color w:val="000000"/>
          <w:sz w:val="20"/>
        </w:rPr>
        <w:t xml:space="preserve">    product_name: str          # 产品名称</w:t>
      </w:r>
    </w:p>
    <w:p>
      <w:r>
        <w:rPr>
          <w:rFonts w:ascii="Consolas" w:hAnsi="Consolas"/>
          <w:color w:val="000000"/>
          <w:sz w:val="20"/>
        </w:rPr>
        <w:t xml:space="preserve">    test_plan_id: str          # 关联的测试计划ID</w:t>
      </w:r>
    </w:p>
    <w:p>
      <w:r>
        <w:rPr>
          <w:rFonts w:ascii="Consolas" w:hAnsi="Consolas"/>
          <w:color w:val="000000"/>
          <w:sz w:val="20"/>
        </w:rPr>
        <w:t xml:space="preserve">    special_config: dict       # 特殊配置项</w:t>
      </w:r>
    </w:p>
    <w:p>
      <w:r>
        <w:rPr>
          <w:rFonts w:ascii="Consolas" w:hAnsi="Consolas"/>
          <w:color w:val="000000"/>
          <w:sz w:val="20"/>
        </w:rPr>
        <w:t xml:space="preserve">    enabled: bool              # 是否启用</w:t>
      </w:r>
    </w:p>
    <w:p>
      <w:r>
        <w:rPr>
          <w:rFonts w:ascii="Consolas" w:hAnsi="Consolas"/>
          <w:color w:val="000000"/>
          <w:sz w:val="20"/>
        </w:rPr>
        <w:t xml:space="preserve">    created_at: datetime       # 创建时间</w:t>
      </w:r>
    </w:p>
    <w:p>
      <w:r>
        <w:rPr>
          <w:rFonts w:ascii="Consolas" w:hAnsi="Consolas"/>
          <w:color w:val="000000"/>
          <w:sz w:val="20"/>
        </w:rPr>
        <w:t xml:space="preserve">    updated_at: datetime       # 更新时间</w:t>
      </w:r>
    </w:p>
    <w:p>
      <w:pPr>
        <w:pStyle w:val="4"/>
      </w:pPr>
      <w:r>
        <w:t>6.2.3 订单查询模块</w:t>
      </w:r>
    </w:p>
    <w:p>
      <w:r>
        <w:rPr>
          <w:b/>
        </w:rPr>
        <w:t>功能说明：</w:t>
      </w:r>
    </w:p>
    <w:p>
      <w:pPr>
        <w:pStyle w:val="16"/>
      </w:pPr>
      <w:r>
        <w:t>MES系统对接</w:t>
      </w:r>
    </w:p>
    <w:p>
      <w:pPr>
        <w:pStyle w:val="16"/>
      </w:pPr>
      <w:r>
        <w:t>SN查询订单信息</w:t>
      </w:r>
    </w:p>
    <w:p>
      <w:pPr>
        <w:pStyle w:val="16"/>
      </w:pPr>
      <w:r>
        <w:t>订单信息缓存</w:t>
      </w:r>
    </w:p>
    <w:p>
      <w:r>
        <w:rPr>
          <w:b/>
        </w:rPr>
        <w:t>对接方式：</w:t>
      </w:r>
    </w:p>
    <w:p>
      <w:pPr>
        <w:pStyle w:val="16"/>
      </w:pPr>
      <w:r>
        <w:t>HTTP RESTful API</w:t>
      </w:r>
    </w:p>
    <w:p>
      <w:pPr>
        <w:pStyle w:val="16"/>
      </w:pPr>
      <w:r>
        <w:t>支持重试机制</w:t>
      </w:r>
    </w:p>
    <w:p>
      <w:pPr>
        <w:pStyle w:val="16"/>
      </w:pPr>
      <w:r>
        <w:t>支持超时处理</w:t>
      </w:r>
    </w:p>
    <w:p>
      <w:pPr>
        <w:pStyle w:val="16"/>
      </w:pPr>
      <w:r>
        <w:t>支持结果缓存</w:t>
      </w:r>
    </w:p>
    <w:p>
      <w:pPr>
        <w:pStyle w:val="4"/>
      </w:pPr>
      <w:r>
        <w:t>6.2.4 测试记录模块</w:t>
      </w:r>
    </w:p>
    <w:p>
      <w:r>
        <w:rPr>
          <w:b/>
        </w:rPr>
        <w:t>功能说明：</w:t>
      </w:r>
    </w:p>
    <w:p>
      <w:pPr>
        <w:pStyle w:val="16"/>
      </w:pPr>
      <w:r>
        <w:t>测试结果存储</w:t>
      </w:r>
    </w:p>
    <w:p>
      <w:pPr>
        <w:pStyle w:val="16"/>
      </w:pPr>
      <w:r>
        <w:t>测试报告生成</w:t>
      </w:r>
    </w:p>
    <w:p>
      <w:pPr>
        <w:pStyle w:val="16"/>
      </w:pPr>
      <w:r>
        <w:t>历史记录查询</w:t>
      </w:r>
    </w:p>
    <w:p>
      <w:pPr>
        <w:pStyle w:val="16"/>
      </w:pPr>
      <w:r>
        <w:t>数据导出</w:t>
      </w:r>
    </w:p>
    <w:p>
      <w:r>
        <w:rPr>
          <w:b/>
        </w:rPr>
        <w:t>数据结构：</w:t>
      </w:r>
    </w:p>
    <w:p>
      <w:r>
        <w:rPr>
          <w:rFonts w:ascii="Consolas" w:hAnsi="Consolas"/>
          <w:color w:val="000000"/>
          <w:sz w:val="20"/>
        </w:rPr>
        <w:t>class TestRecord:</w:t>
      </w:r>
    </w:p>
    <w:p>
      <w:r>
        <w:rPr>
          <w:rFonts w:ascii="Consolas" w:hAnsi="Consolas"/>
          <w:color w:val="000000"/>
          <w:sz w:val="20"/>
        </w:rPr>
        <w:t xml:space="preserve">    id: str                    # 记录ID</w:t>
      </w:r>
    </w:p>
    <w:p>
      <w:r>
        <w:rPr>
          <w:rFonts w:ascii="Consolas" w:hAnsi="Consolas"/>
          <w:color w:val="000000"/>
          <w:sz w:val="20"/>
        </w:rPr>
        <w:t xml:space="preserve">    sn: str                    # 产品SN</w:t>
      </w:r>
    </w:p>
    <w:p>
      <w:r>
        <w:rPr>
          <w:rFonts w:ascii="Consolas" w:hAnsi="Consolas"/>
          <w:color w:val="000000"/>
          <w:sz w:val="20"/>
        </w:rPr>
        <w:t xml:space="preserve">    order_no: str              # 订单号</w:t>
      </w:r>
    </w:p>
    <w:p>
      <w:r>
        <w:rPr>
          <w:rFonts w:ascii="Consolas" w:hAnsi="Consolas"/>
          <w:color w:val="000000"/>
          <w:sz w:val="20"/>
        </w:rPr>
        <w:t xml:space="preserve">    station_id: str            # 工位ID</w:t>
      </w:r>
    </w:p>
    <w:p>
      <w:r>
        <w:rPr>
          <w:rFonts w:ascii="Consolas" w:hAnsi="Consolas"/>
          <w:color w:val="000000"/>
          <w:sz w:val="20"/>
        </w:rPr>
        <w:t xml:space="preserve">    plan_name: str             # 测试计划名称</w:t>
      </w:r>
    </w:p>
    <w:p>
      <w:r>
        <w:rPr>
          <w:rFonts w:ascii="Consolas" w:hAnsi="Consolas"/>
          <w:color w:val="000000"/>
          <w:sz w:val="20"/>
        </w:rPr>
        <w:t xml:space="preserve">    overall: bool              # 总体结果</w:t>
      </w:r>
    </w:p>
    <w:p>
      <w:r>
        <w:rPr>
          <w:rFonts w:ascii="Consolas" w:hAnsi="Consolas"/>
          <w:color w:val="000000"/>
          <w:sz w:val="20"/>
        </w:rPr>
        <w:t xml:space="preserve">    total: int                 # 总用例数</w:t>
      </w:r>
    </w:p>
    <w:p>
      <w:r>
        <w:rPr>
          <w:rFonts w:ascii="Consolas" w:hAnsi="Consolas"/>
          <w:color w:val="000000"/>
          <w:sz w:val="20"/>
        </w:rPr>
        <w:t xml:space="preserve">    passed: int                # 通过数</w:t>
      </w:r>
    </w:p>
    <w:p>
      <w:r>
        <w:rPr>
          <w:rFonts w:ascii="Consolas" w:hAnsi="Consolas"/>
          <w:color w:val="000000"/>
          <w:sz w:val="20"/>
        </w:rPr>
        <w:t xml:space="preserve">    failed: int                # 失败数</w:t>
      </w:r>
    </w:p>
    <w:p>
      <w:r>
        <w:rPr>
          <w:rFonts w:ascii="Consolas" w:hAnsi="Consolas"/>
          <w:color w:val="000000"/>
          <w:sz w:val="20"/>
        </w:rPr>
        <w:t xml:space="preserve">    skipped: int               # 跳过数</w:t>
      </w:r>
    </w:p>
    <w:p>
      <w:r>
        <w:rPr>
          <w:rFonts w:ascii="Consolas" w:hAnsi="Consolas"/>
          <w:color w:val="000000"/>
          <w:sz w:val="20"/>
        </w:rPr>
        <w:t xml:space="preserve">    test_time: datetime        # 测试时间</w:t>
      </w:r>
    </w:p>
    <w:p>
      <w:r>
        <w:rPr>
          <w:rFonts w:ascii="Consolas" w:hAnsi="Consolas"/>
          <w:color w:val="000000"/>
          <w:sz w:val="20"/>
        </w:rPr>
        <w:t xml:space="preserve">    duration_ms: int           # 测试耗时</w:t>
      </w:r>
    </w:p>
    <w:p>
      <w:r>
        <w:rPr>
          <w:rFonts w:ascii="Consolas" w:hAnsi="Consolas"/>
          <w:color w:val="000000"/>
          <w:sz w:val="20"/>
        </w:rPr>
        <w:t xml:space="preserve">    records: List[CaseRecord]  # 用例记录</w:t>
      </w:r>
    </w:p>
    <w:p>
      <w:pPr>
        <w:pStyle w:val="4"/>
      </w:pPr>
      <w:r>
        <w:t>6.2.5 工位管理模块</w:t>
      </w:r>
    </w:p>
    <w:p>
      <w:r>
        <w:rPr>
          <w:b/>
        </w:rPr>
        <w:t>功能说明：</w:t>
      </w:r>
    </w:p>
    <w:p>
      <w:pPr>
        <w:pStyle w:val="16"/>
      </w:pPr>
      <w:r>
        <w:t>工位信息管理</w:t>
      </w:r>
    </w:p>
    <w:p>
      <w:pPr>
        <w:pStyle w:val="16"/>
      </w:pPr>
      <w:r>
        <w:t>工位状态监控</w:t>
      </w:r>
    </w:p>
    <w:p>
      <w:pPr>
        <w:pStyle w:val="16"/>
      </w:pPr>
      <w:r>
        <w:t>工位配置下发</w:t>
      </w:r>
    </w:p>
    <w:p>
      <w:r>
        <w:rPr>
          <w:b/>
        </w:rPr>
        <w:t>数据结构：</w:t>
      </w:r>
    </w:p>
    <w:p>
      <w:r>
        <w:rPr>
          <w:rFonts w:ascii="Consolas" w:hAnsi="Consolas"/>
          <w:color w:val="000000"/>
          <w:sz w:val="20"/>
        </w:rPr>
        <w:t>class Station:</w:t>
      </w:r>
    </w:p>
    <w:p>
      <w:r>
        <w:rPr>
          <w:rFonts w:ascii="Consolas" w:hAnsi="Consolas"/>
          <w:color w:val="000000"/>
          <w:sz w:val="20"/>
        </w:rPr>
        <w:t xml:space="preserve">    id: str                    # 工位ID</w:t>
      </w:r>
    </w:p>
    <w:p>
      <w:r>
        <w:rPr>
          <w:rFonts w:ascii="Consolas" w:hAnsi="Consolas"/>
          <w:color w:val="000000"/>
          <w:sz w:val="20"/>
        </w:rPr>
        <w:t xml:space="preserve">    name: str                  # 工位名称</w:t>
      </w:r>
    </w:p>
    <w:p>
      <w:r>
        <w:rPr>
          <w:rFonts w:ascii="Consolas" w:hAnsi="Consolas"/>
          <w:color w:val="000000"/>
          <w:sz w:val="20"/>
        </w:rPr>
        <w:t xml:space="preserve">    location: str              # 工位位置</w:t>
      </w:r>
    </w:p>
    <w:p>
      <w:r>
        <w:rPr>
          <w:rFonts w:ascii="Consolas" w:hAnsi="Consolas"/>
          <w:color w:val="000000"/>
          <w:sz w:val="20"/>
        </w:rPr>
        <w:t xml:space="preserve">    status: str                # 状态(online/offline/testing)</w:t>
      </w:r>
    </w:p>
    <w:p>
      <w:r>
        <w:rPr>
          <w:rFonts w:ascii="Consolas" w:hAnsi="Consolas"/>
          <w:color w:val="000000"/>
          <w:sz w:val="20"/>
        </w:rPr>
        <w:t xml:space="preserve">    last_heartbeat: datetime   # 最后心跳时间</w:t>
      </w:r>
    </w:p>
    <w:p>
      <w:r>
        <w:rPr>
          <w:rFonts w:ascii="Consolas" w:hAnsi="Consolas"/>
          <w:color w:val="000000"/>
          <w:sz w:val="20"/>
        </w:rPr>
        <w:t xml:space="preserve">    config: dict               # 工位配置</w:t>
      </w:r>
    </w:p>
    <w:p>
      <w:pPr>
        <w:pStyle w:val="3"/>
      </w:pPr>
      <w:r>
        <w:t>6.3 数据库设计</w:t>
      </w:r>
    </w:p>
    <w:p>
      <w:pPr>
        <w:pStyle w:val="4"/>
      </w:pPr>
      <w:r>
        <w:t>6.3.1 核心表结构</w:t>
      </w:r>
    </w:p>
    <w:p>
      <w:r>
        <w:rPr>
          <w:rFonts w:ascii="Consolas" w:hAnsi="Consolas"/>
          <w:color w:val="000000"/>
          <w:sz w:val="20"/>
        </w:rPr>
        <w:t>-- 测试用例表</w:t>
      </w:r>
    </w:p>
    <w:p>
      <w:r>
        <w:rPr>
          <w:rFonts w:ascii="Consolas" w:hAnsi="Consolas"/>
          <w:color w:val="000000"/>
          <w:sz w:val="20"/>
        </w:rPr>
        <w:t>CREATE TABLE test_cases (</w:t>
      </w:r>
    </w:p>
    <w:p>
      <w:r>
        <w:rPr>
          <w:rFonts w:ascii="Consolas" w:hAnsi="Consolas"/>
          <w:color w:val="000000"/>
          <w:sz w:val="20"/>
        </w:rPr>
        <w:t xml:space="preserve">    id VARCHAR(36) PRIMARY KEY,</w:t>
      </w:r>
    </w:p>
    <w:p>
      <w:r>
        <w:rPr>
          <w:rFonts w:ascii="Consolas" w:hAnsi="Consolas"/>
          <w:color w:val="000000"/>
          <w:sz w:val="20"/>
        </w:rPr>
        <w:t xml:space="preserve">    name VARCHAR(100) NOT NULL,</w:t>
      </w:r>
    </w:p>
    <w:p>
      <w:r>
        <w:rPr>
          <w:rFonts w:ascii="Consolas" w:hAnsi="Consolas"/>
          <w:color w:val="000000"/>
          <w:sz w:val="20"/>
        </w:rPr>
        <w:t xml:space="preserve">    type VARCHAR(20) NOT NULL,</w:t>
      </w:r>
    </w:p>
    <w:p>
      <w:r>
        <w:rPr>
          <w:rFonts w:ascii="Consolas" w:hAnsi="Consolas"/>
          <w:color w:val="000000"/>
          <w:sz w:val="20"/>
        </w:rPr>
        <w:t xml:space="preserve">    description TEXT,</w:t>
      </w:r>
    </w:p>
    <w:p>
      <w:r>
        <w:rPr>
          <w:rFonts w:ascii="Consolas" w:hAnsi="Consolas"/>
          <w:color w:val="000000"/>
          <w:sz w:val="20"/>
        </w:rPr>
        <w:t xml:space="preserve">    config JSON NOT NULL,</w:t>
      </w:r>
    </w:p>
    <w:p>
      <w:r>
        <w:rPr>
          <w:rFonts w:ascii="Consolas" w:hAnsi="Consolas"/>
          <w:color w:val="000000"/>
          <w:sz w:val="20"/>
        </w:rPr>
        <w:t xml:space="preserve">    version INT DEFAULT 1,</w:t>
      </w:r>
    </w:p>
    <w:p>
      <w:r>
        <w:rPr>
          <w:rFonts w:ascii="Consolas" w:hAnsi="Consolas"/>
          <w:color w:val="000000"/>
          <w:sz w:val="20"/>
        </w:rPr>
        <w:t xml:space="preserve">    created_at TIMESTAMP DEFAULT CURRENT_TIMESTAMP,</w:t>
      </w:r>
    </w:p>
    <w:p>
      <w:r>
        <w:rPr>
          <w:rFonts w:ascii="Consolas" w:hAnsi="Consolas"/>
          <w:color w:val="000000"/>
          <w:sz w:val="20"/>
        </w:rPr>
        <w:t xml:space="preserve">    updated_at TIMESTAMP DEFAULT CURRENT_TIMESTAMP ON UPDATE CURRENT_TIMESTAMP,</w:t>
      </w:r>
    </w:p>
    <w:p>
      <w:r>
        <w:rPr>
          <w:rFonts w:ascii="Consolas" w:hAnsi="Consolas"/>
          <w:color w:val="000000"/>
          <w:sz w:val="20"/>
        </w:rPr>
        <w:t xml:space="preserve">    tags JSON</w:t>
      </w:r>
    </w:p>
    <w:p>
      <w:r>
        <w:rPr>
          <w:rFonts w:ascii="Consolas" w:hAnsi="Consolas"/>
          <w:color w:val="000000"/>
          <w:sz w:val="20"/>
        </w:rPr>
        <w:t>);</w:t>
      </w:r>
    </w:p>
    <w:p/>
    <w:p>
      <w:r>
        <w:rPr>
          <w:rFonts w:ascii="Consolas" w:hAnsi="Consolas"/>
          <w:color w:val="000000"/>
          <w:sz w:val="20"/>
        </w:rPr>
        <w:t>-- 产品配置表</w:t>
      </w:r>
    </w:p>
    <w:p>
      <w:r>
        <w:rPr>
          <w:rFonts w:ascii="Consolas" w:hAnsi="Consolas"/>
          <w:color w:val="000000"/>
          <w:sz w:val="20"/>
        </w:rPr>
        <w:t>CREATE TABLE product_configs (</w:t>
      </w:r>
    </w:p>
    <w:p>
      <w:r>
        <w:rPr>
          <w:rFonts w:ascii="Consolas" w:hAnsi="Consolas"/>
          <w:color w:val="000000"/>
          <w:sz w:val="20"/>
        </w:rPr>
        <w:t xml:space="preserve">    id VARCHAR(36) PRIMARY KEY,</w:t>
      </w:r>
    </w:p>
    <w:p>
      <w:r>
        <w:rPr>
          <w:rFonts w:ascii="Consolas" w:hAnsi="Consolas"/>
          <w:color w:val="000000"/>
          <w:sz w:val="20"/>
        </w:rPr>
        <w:t xml:space="preserve">    product_model VARCHAR(100) NOT NULL,</w:t>
      </w:r>
    </w:p>
    <w:p>
      <w:r>
        <w:rPr>
          <w:rFonts w:ascii="Consolas" w:hAnsi="Consolas"/>
          <w:color w:val="000000"/>
          <w:sz w:val="20"/>
        </w:rPr>
        <w:t xml:space="preserve">    product_name VARCHAR(200) NOT NULL,</w:t>
      </w:r>
    </w:p>
    <w:p>
      <w:r>
        <w:rPr>
          <w:rFonts w:ascii="Consolas" w:hAnsi="Consolas"/>
          <w:color w:val="000000"/>
          <w:sz w:val="20"/>
        </w:rPr>
        <w:t xml:space="preserve">    test_plan_id VARCHAR(36),</w:t>
      </w:r>
    </w:p>
    <w:p>
      <w:r>
        <w:rPr>
          <w:rFonts w:ascii="Consolas" w:hAnsi="Consolas"/>
          <w:color w:val="000000"/>
          <w:sz w:val="20"/>
        </w:rPr>
        <w:t xml:space="preserve">    special_config JSON,</w:t>
      </w:r>
    </w:p>
    <w:p>
      <w:r>
        <w:rPr>
          <w:rFonts w:ascii="Consolas" w:hAnsi="Consolas"/>
          <w:color w:val="000000"/>
          <w:sz w:val="20"/>
        </w:rPr>
        <w:t xml:space="preserve">    enabled BOOLEAN DEFAULT TRUE,</w:t>
      </w:r>
    </w:p>
    <w:p>
      <w:r>
        <w:rPr>
          <w:rFonts w:ascii="Consolas" w:hAnsi="Consolas"/>
          <w:color w:val="000000"/>
          <w:sz w:val="20"/>
        </w:rPr>
        <w:t xml:space="preserve">    created_at TIMESTAMP DEFAULT CURRENT_TIMESTAMP,</w:t>
      </w:r>
    </w:p>
    <w:p>
      <w:r>
        <w:rPr>
          <w:rFonts w:ascii="Consolas" w:hAnsi="Consolas"/>
          <w:color w:val="000000"/>
          <w:sz w:val="20"/>
        </w:rPr>
        <w:t xml:space="preserve">    updated_at TIMESTAMP DEFAULT CURRENT_TIMESTAMP ON UPDATE CURRENT_TIMESTAMP,</w:t>
      </w:r>
    </w:p>
    <w:p>
      <w:r>
        <w:rPr>
          <w:rFonts w:ascii="Consolas" w:hAnsi="Consolas"/>
          <w:color w:val="000000"/>
          <w:sz w:val="20"/>
        </w:rPr>
        <w:t xml:space="preserve">    UNIQUE KEY uk_product_model (product_model)</w:t>
      </w:r>
    </w:p>
    <w:p>
      <w:r>
        <w:rPr>
          <w:rFonts w:ascii="Consolas" w:hAnsi="Consolas"/>
          <w:color w:val="000000"/>
          <w:sz w:val="20"/>
        </w:rPr>
        <w:t>);</w:t>
      </w:r>
    </w:p>
    <w:p/>
    <w:p>
      <w:r>
        <w:rPr>
          <w:rFonts w:ascii="Consolas" w:hAnsi="Consolas"/>
          <w:color w:val="000000"/>
          <w:sz w:val="20"/>
        </w:rPr>
        <w:t>-- 测试计划表</w:t>
      </w:r>
    </w:p>
    <w:p>
      <w:r>
        <w:rPr>
          <w:rFonts w:ascii="Consolas" w:hAnsi="Consolas"/>
          <w:color w:val="000000"/>
          <w:sz w:val="20"/>
        </w:rPr>
        <w:t>CREATE TABLE test_plans (</w:t>
      </w:r>
    </w:p>
    <w:p>
      <w:r>
        <w:rPr>
          <w:rFonts w:ascii="Consolas" w:hAnsi="Consolas"/>
          <w:color w:val="000000"/>
          <w:sz w:val="20"/>
        </w:rPr>
        <w:t xml:space="preserve">    id VARCHAR(36) PRIMARY KEY,</w:t>
      </w:r>
    </w:p>
    <w:p>
      <w:r>
        <w:rPr>
          <w:rFonts w:ascii="Consolas" w:hAnsi="Consolas"/>
          <w:color w:val="000000"/>
          <w:sz w:val="20"/>
        </w:rPr>
        <w:t xml:space="preserve">    name VARCHAR(100) NOT NULL,</w:t>
      </w:r>
    </w:p>
    <w:p>
      <w:r>
        <w:rPr>
          <w:rFonts w:ascii="Consolas" w:hAnsi="Consolas"/>
          <w:color w:val="000000"/>
          <w:sz w:val="20"/>
        </w:rPr>
        <w:t xml:space="preserve">    description TEXT,</w:t>
      </w:r>
    </w:p>
    <w:p>
      <w:r>
        <w:rPr>
          <w:rFonts w:ascii="Consolas" w:hAnsi="Consolas"/>
          <w:color w:val="000000"/>
          <w:sz w:val="20"/>
        </w:rPr>
        <w:t xml:space="preserve">    sequences JSON NOT NULL,</w:t>
      </w:r>
    </w:p>
    <w:p>
      <w:r>
        <w:rPr>
          <w:rFonts w:ascii="Consolas" w:hAnsi="Consolas"/>
          <w:color w:val="000000"/>
          <w:sz w:val="20"/>
        </w:rPr>
        <w:t xml:space="preserve">    created_at TIMESTAMP DEFAULT CURRENT_TIMESTAMP,</w:t>
      </w:r>
    </w:p>
    <w:p>
      <w:r>
        <w:rPr>
          <w:rFonts w:ascii="Consolas" w:hAnsi="Consolas"/>
          <w:color w:val="000000"/>
          <w:sz w:val="20"/>
        </w:rPr>
        <w:t xml:space="preserve">    updated_at TIMESTAMP DEFAULT CURRENT_TIMESTAMP ON UPDATE CURRENT_TIMESTAMP</w:t>
      </w:r>
    </w:p>
    <w:p>
      <w:r>
        <w:rPr>
          <w:rFonts w:ascii="Consolas" w:hAnsi="Consolas"/>
          <w:color w:val="000000"/>
          <w:sz w:val="20"/>
        </w:rPr>
        <w:t>);</w:t>
      </w:r>
    </w:p>
    <w:p/>
    <w:p>
      <w:r>
        <w:rPr>
          <w:rFonts w:ascii="Consolas" w:hAnsi="Consolas"/>
          <w:color w:val="000000"/>
          <w:sz w:val="20"/>
        </w:rPr>
        <w:t>-- 测试记录表</w:t>
      </w:r>
    </w:p>
    <w:p>
      <w:r>
        <w:rPr>
          <w:rFonts w:ascii="Consolas" w:hAnsi="Consolas"/>
          <w:color w:val="000000"/>
          <w:sz w:val="20"/>
        </w:rPr>
        <w:t>CREATE TABLE test_records (</w:t>
      </w:r>
    </w:p>
    <w:p>
      <w:r>
        <w:rPr>
          <w:rFonts w:ascii="Consolas" w:hAnsi="Consolas"/>
          <w:color w:val="000000"/>
          <w:sz w:val="20"/>
        </w:rPr>
        <w:t xml:space="preserve">    id VARCHAR(36) PRIMARY KEY,</w:t>
      </w:r>
    </w:p>
    <w:p>
      <w:r>
        <w:rPr>
          <w:rFonts w:ascii="Consolas" w:hAnsi="Consolas"/>
          <w:color w:val="000000"/>
          <w:sz w:val="20"/>
        </w:rPr>
        <w:t xml:space="preserve">    sn VARCHAR(100) NOT NULL,</w:t>
      </w:r>
    </w:p>
    <w:p>
      <w:r>
        <w:rPr>
          <w:rFonts w:ascii="Consolas" w:hAnsi="Consolas"/>
          <w:color w:val="000000"/>
          <w:sz w:val="20"/>
        </w:rPr>
        <w:t xml:space="preserve">    order_no VARCHAR(100),</w:t>
      </w:r>
    </w:p>
    <w:p>
      <w:r>
        <w:rPr>
          <w:rFonts w:ascii="Consolas" w:hAnsi="Consolas"/>
          <w:color w:val="000000"/>
          <w:sz w:val="20"/>
        </w:rPr>
        <w:t xml:space="preserve">    station_id VARCHAR(50),</w:t>
      </w:r>
    </w:p>
    <w:p>
      <w:r>
        <w:rPr>
          <w:rFonts w:ascii="Consolas" w:hAnsi="Consolas"/>
          <w:color w:val="000000"/>
          <w:sz w:val="20"/>
        </w:rPr>
        <w:t xml:space="preserve">    plan_name VARCHAR(100),</w:t>
      </w:r>
    </w:p>
    <w:p>
      <w:r>
        <w:rPr>
          <w:rFonts w:ascii="Consolas" w:hAnsi="Consolas"/>
          <w:color w:val="000000"/>
          <w:sz w:val="20"/>
        </w:rPr>
        <w:t xml:space="preserve">    overall BOOLEAN,</w:t>
      </w:r>
    </w:p>
    <w:p>
      <w:r>
        <w:rPr>
          <w:rFonts w:ascii="Consolas" w:hAnsi="Consolas"/>
          <w:color w:val="000000"/>
          <w:sz w:val="20"/>
        </w:rPr>
        <w:t xml:space="preserve">    total INT,</w:t>
      </w:r>
    </w:p>
    <w:p>
      <w:r>
        <w:rPr>
          <w:rFonts w:ascii="Consolas" w:hAnsi="Consolas"/>
          <w:color w:val="000000"/>
          <w:sz w:val="20"/>
        </w:rPr>
        <w:t xml:space="preserve">    passed INT,</w:t>
      </w:r>
    </w:p>
    <w:p>
      <w:r>
        <w:rPr>
          <w:rFonts w:ascii="Consolas" w:hAnsi="Consolas"/>
          <w:color w:val="000000"/>
          <w:sz w:val="20"/>
        </w:rPr>
        <w:t xml:space="preserve">    failed INT,</w:t>
      </w:r>
    </w:p>
    <w:p>
      <w:r>
        <w:rPr>
          <w:rFonts w:ascii="Consolas" w:hAnsi="Consolas"/>
          <w:color w:val="000000"/>
          <w:sz w:val="20"/>
        </w:rPr>
        <w:t xml:space="preserve">    skipped INT,</w:t>
      </w:r>
    </w:p>
    <w:p>
      <w:r>
        <w:rPr>
          <w:rFonts w:ascii="Consolas" w:hAnsi="Consolas"/>
          <w:color w:val="000000"/>
          <w:sz w:val="20"/>
        </w:rPr>
        <w:t xml:space="preserve">    test_time TIMESTAMP,</w:t>
      </w:r>
    </w:p>
    <w:p>
      <w:r>
        <w:rPr>
          <w:rFonts w:ascii="Consolas" w:hAnsi="Consolas"/>
          <w:color w:val="000000"/>
          <w:sz w:val="20"/>
        </w:rPr>
        <w:t xml:space="preserve">    duration_ms INT,</w:t>
      </w:r>
    </w:p>
    <w:p>
      <w:r>
        <w:rPr>
          <w:rFonts w:ascii="Consolas" w:hAnsi="Consolas"/>
          <w:color w:val="000000"/>
          <w:sz w:val="20"/>
        </w:rPr>
        <w:t xml:space="preserve">    created_at TIMESTAMP DEFAULT CURRENT_TIMESTAMP,</w:t>
      </w:r>
    </w:p>
    <w:p>
      <w:r>
        <w:rPr>
          <w:rFonts w:ascii="Consolas" w:hAnsi="Consolas"/>
          <w:color w:val="000000"/>
          <w:sz w:val="20"/>
        </w:rPr>
        <w:t xml:space="preserve">    INDEX idx_sn (sn),</w:t>
      </w:r>
    </w:p>
    <w:p>
      <w:r>
        <w:rPr>
          <w:rFonts w:ascii="Consolas" w:hAnsi="Consolas"/>
          <w:color w:val="000000"/>
          <w:sz w:val="20"/>
        </w:rPr>
        <w:t xml:space="preserve">    INDEX idx_order_no (order_no),</w:t>
      </w:r>
    </w:p>
    <w:p>
      <w:r>
        <w:rPr>
          <w:rFonts w:ascii="Consolas" w:hAnsi="Consolas"/>
          <w:color w:val="000000"/>
          <w:sz w:val="20"/>
        </w:rPr>
        <w:t xml:space="preserve">    INDEX idx_station_id (station_id),</w:t>
      </w:r>
    </w:p>
    <w:p>
      <w:r>
        <w:rPr>
          <w:rFonts w:ascii="Consolas" w:hAnsi="Consolas"/>
          <w:color w:val="000000"/>
          <w:sz w:val="20"/>
        </w:rPr>
        <w:t xml:space="preserve">    INDEX idx_test_time (test_time)</w:t>
      </w:r>
    </w:p>
    <w:p>
      <w:r>
        <w:rPr>
          <w:rFonts w:ascii="Consolas" w:hAnsi="Consolas"/>
          <w:color w:val="000000"/>
          <w:sz w:val="20"/>
        </w:rPr>
        <w:t>);</w:t>
      </w:r>
    </w:p>
    <w:p/>
    <w:p>
      <w:r>
        <w:rPr>
          <w:rFonts w:ascii="Consolas" w:hAnsi="Consolas"/>
          <w:color w:val="000000"/>
          <w:sz w:val="20"/>
        </w:rPr>
        <w:t>-- 测试用例结果表</w:t>
      </w:r>
    </w:p>
    <w:p>
      <w:r>
        <w:rPr>
          <w:rFonts w:ascii="Consolas" w:hAnsi="Consolas"/>
          <w:color w:val="000000"/>
          <w:sz w:val="20"/>
        </w:rPr>
        <w:t>CREATE TABLE test_case_results (</w:t>
      </w:r>
    </w:p>
    <w:p>
      <w:r>
        <w:rPr>
          <w:rFonts w:ascii="Consolas" w:hAnsi="Consolas"/>
          <w:color w:val="000000"/>
          <w:sz w:val="20"/>
        </w:rPr>
        <w:t xml:space="preserve">    id VARCHAR(36) PRIMARY KEY,</w:t>
      </w:r>
    </w:p>
    <w:p>
      <w:r>
        <w:rPr>
          <w:rFonts w:ascii="Consolas" w:hAnsi="Consolas"/>
          <w:color w:val="000000"/>
          <w:sz w:val="20"/>
        </w:rPr>
        <w:t xml:space="preserve">    record_id VARCHAR(36) NOT NULL,</w:t>
      </w:r>
    </w:p>
    <w:p>
      <w:r>
        <w:rPr>
          <w:rFonts w:ascii="Consolas" w:hAnsi="Consolas"/>
          <w:color w:val="000000"/>
          <w:sz w:val="20"/>
        </w:rPr>
        <w:t xml:space="preserve">    case_id VARCHAR(36) NOT NULL,</w:t>
      </w:r>
    </w:p>
    <w:p>
      <w:r>
        <w:rPr>
          <w:rFonts w:ascii="Consolas" w:hAnsi="Consolas"/>
          <w:color w:val="000000"/>
          <w:sz w:val="20"/>
        </w:rPr>
        <w:t xml:space="preserve">    case_name VARCHAR(100),</w:t>
      </w:r>
    </w:p>
    <w:p>
      <w:r>
        <w:rPr>
          <w:rFonts w:ascii="Consolas" w:hAnsi="Consolas"/>
          <w:color w:val="000000"/>
          <w:sz w:val="20"/>
        </w:rPr>
        <w:t xml:space="preserve">    type VARCHAR(20),</w:t>
      </w:r>
    </w:p>
    <w:p>
      <w:r>
        <w:rPr>
          <w:rFonts w:ascii="Consolas" w:hAnsi="Consolas"/>
          <w:color w:val="000000"/>
          <w:sz w:val="20"/>
        </w:rPr>
        <w:t xml:space="preserve">    status VARCHAR(10),</w:t>
      </w:r>
    </w:p>
    <w:p>
      <w:r>
        <w:rPr>
          <w:rFonts w:ascii="Consolas" w:hAnsi="Consolas"/>
          <w:color w:val="000000"/>
          <w:sz w:val="20"/>
        </w:rPr>
        <w:t xml:space="preserve">    value JSON,</w:t>
      </w:r>
    </w:p>
    <w:p>
      <w:r>
        <w:rPr>
          <w:rFonts w:ascii="Consolas" w:hAnsi="Consolas"/>
          <w:color w:val="000000"/>
          <w:sz w:val="20"/>
        </w:rPr>
        <w:t xml:space="preserve">    expected VARCHAR(100),</w:t>
      </w:r>
    </w:p>
    <w:p>
      <w:r>
        <w:rPr>
          <w:rFonts w:ascii="Consolas" w:hAnsi="Consolas"/>
          <w:color w:val="000000"/>
          <w:sz w:val="20"/>
        </w:rPr>
        <w:t xml:space="preserve">    threshold_upper DECIMAL(10,2),</w:t>
      </w:r>
    </w:p>
    <w:p>
      <w:r>
        <w:rPr>
          <w:rFonts w:ascii="Consolas" w:hAnsi="Consolas"/>
          <w:color w:val="000000"/>
          <w:sz w:val="20"/>
        </w:rPr>
        <w:t xml:space="preserve">    threshold_lower DECIMAL(10,2),</w:t>
      </w:r>
    </w:p>
    <w:p>
      <w:r>
        <w:rPr>
          <w:rFonts w:ascii="Consolas" w:hAnsi="Consolas"/>
          <w:color w:val="000000"/>
          <w:sz w:val="20"/>
        </w:rPr>
        <w:t xml:space="preserve">    duration_ms INT,</w:t>
      </w:r>
    </w:p>
    <w:p>
      <w:r>
        <w:rPr>
          <w:rFonts w:ascii="Consolas" w:hAnsi="Consolas"/>
          <w:color w:val="000000"/>
          <w:sz w:val="20"/>
        </w:rPr>
        <w:t xml:space="preserve">    created_at TIMESTAMP DEFAULT CURRENT_TIMESTAMP,</w:t>
      </w:r>
    </w:p>
    <w:p>
      <w:r>
        <w:rPr>
          <w:rFonts w:ascii="Consolas" w:hAnsi="Consolas"/>
          <w:color w:val="000000"/>
          <w:sz w:val="20"/>
        </w:rPr>
        <w:t xml:space="preserve">    INDEX idx_record_id (record_id),</w:t>
      </w:r>
    </w:p>
    <w:p>
      <w:r>
        <w:rPr>
          <w:rFonts w:ascii="Consolas" w:hAnsi="Consolas"/>
          <w:color w:val="000000"/>
          <w:sz w:val="20"/>
        </w:rPr>
        <w:t xml:space="preserve">    FOREIGN KEY (record_id) REFERENCES test_records(id)</w:t>
      </w:r>
    </w:p>
    <w:p>
      <w:r>
        <w:rPr>
          <w:rFonts w:ascii="Consolas" w:hAnsi="Consolas"/>
          <w:color w:val="000000"/>
          <w:sz w:val="20"/>
        </w:rPr>
        <w:t>);</w:t>
      </w:r>
    </w:p>
    <w:p/>
    <w:p>
      <w:r>
        <w:rPr>
          <w:rFonts w:ascii="Consolas" w:hAnsi="Consolas"/>
          <w:color w:val="000000"/>
          <w:sz w:val="20"/>
        </w:rPr>
        <w:t>-- 工位表</w:t>
      </w:r>
    </w:p>
    <w:p>
      <w:r>
        <w:rPr>
          <w:rFonts w:ascii="Consolas" w:hAnsi="Consolas"/>
          <w:color w:val="000000"/>
          <w:sz w:val="20"/>
        </w:rPr>
        <w:t>CREATE TABLE stations (</w:t>
      </w:r>
    </w:p>
    <w:p>
      <w:r>
        <w:rPr>
          <w:rFonts w:ascii="Consolas" w:hAnsi="Consolas"/>
          <w:color w:val="000000"/>
          <w:sz w:val="20"/>
        </w:rPr>
        <w:t xml:space="preserve">    id VARCHAR(50) PRIMARY KEY,</w:t>
      </w:r>
    </w:p>
    <w:p>
      <w:r>
        <w:rPr>
          <w:rFonts w:ascii="Consolas" w:hAnsi="Consolas"/>
          <w:color w:val="000000"/>
          <w:sz w:val="20"/>
        </w:rPr>
        <w:t xml:space="preserve">    name VARCHAR(100) NOT NULL,</w:t>
      </w:r>
    </w:p>
    <w:p>
      <w:r>
        <w:rPr>
          <w:rFonts w:ascii="Consolas" w:hAnsi="Consolas"/>
          <w:color w:val="000000"/>
          <w:sz w:val="20"/>
        </w:rPr>
        <w:t xml:space="preserve">    location VARCHAR(200),</w:t>
      </w:r>
    </w:p>
    <w:p>
      <w:r>
        <w:rPr>
          <w:rFonts w:ascii="Consolas" w:hAnsi="Consolas"/>
          <w:color w:val="000000"/>
          <w:sz w:val="20"/>
        </w:rPr>
        <w:t xml:space="preserve">    status VARCHAR(20) DEFAULT 'offline',</w:t>
      </w:r>
    </w:p>
    <w:p>
      <w:r>
        <w:rPr>
          <w:rFonts w:ascii="Consolas" w:hAnsi="Consolas"/>
          <w:color w:val="000000"/>
          <w:sz w:val="20"/>
        </w:rPr>
        <w:t xml:space="preserve">    last_heartbeat TIMESTAMP,</w:t>
      </w:r>
    </w:p>
    <w:p>
      <w:r>
        <w:rPr>
          <w:rFonts w:ascii="Consolas" w:hAnsi="Consolas"/>
          <w:color w:val="000000"/>
          <w:sz w:val="20"/>
        </w:rPr>
        <w:t xml:space="preserve">    config JSON,</w:t>
      </w:r>
    </w:p>
    <w:p>
      <w:r>
        <w:rPr>
          <w:rFonts w:ascii="Consolas" w:hAnsi="Consolas"/>
          <w:color w:val="000000"/>
          <w:sz w:val="20"/>
        </w:rPr>
        <w:t xml:space="preserve">    created_at TIMESTAMP DEFAULT CURRENT_TIMESTAMP,</w:t>
      </w:r>
    </w:p>
    <w:p>
      <w:r>
        <w:rPr>
          <w:rFonts w:ascii="Consolas" w:hAnsi="Consolas"/>
          <w:color w:val="000000"/>
          <w:sz w:val="20"/>
        </w:rPr>
        <w:t xml:space="preserve">    updated_at TIMESTAMP DEFAULT CURRENT_TIMESTAMP ON UPDATE CURRENT_TIMESTAMP</w:t>
      </w:r>
    </w:p>
    <w:p>
      <w:r>
        <w:rPr>
          <w:rFonts w:ascii="Consolas" w:hAnsi="Consolas"/>
          <w:color w:val="000000"/>
          <w:sz w:val="20"/>
        </w:rPr>
        <w:t>);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2"/>
      </w:pPr>
      <w:r>
        <w:t>7. 终端应用功能模块设计</w:t>
      </w:r>
    </w:p>
    <w:p>
      <w:pPr>
        <w:pStyle w:val="3"/>
      </w:pPr>
      <w:r>
        <w:t>7.1 模块架构</w:t>
      </w:r>
    </w:p>
    <w:p>
      <w:r>
        <w:rPr>
          <w:rFonts w:ascii="Consolas" w:hAnsi="Consolas"/>
          <w:color w:val="000000"/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color w:val="000000"/>
          <w:sz w:val="20"/>
        </w:rPr>
        <w:t>│                      终端应用模块架构                            │</w:t>
      </w:r>
    </w:p>
    <w:p>
      <w:r>
        <w:rPr>
          <w:rFonts w:ascii="Consolas" w:hAnsi="Consolas"/>
          <w:color w:val="000000"/>
          <w:sz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color w:val="000000"/>
          <w:sz w:val="20"/>
        </w:rPr>
        <w:t>│                                                                 │</w:t>
      </w:r>
    </w:p>
    <w:p>
      <w:r>
        <w:rPr>
          <w:rFonts w:ascii="Consolas" w:hAnsi="Consolas"/>
          <w:color w:val="000000"/>
          <w:sz w:val="20"/>
        </w:rPr>
        <w:t>│  ┌─────────────────────────────────────────────────────────┐   │</w:t>
      </w:r>
    </w:p>
    <w:p>
      <w:r>
        <w:rPr>
          <w:rFonts w:ascii="Consolas" w:hAnsi="Consolas"/>
          <w:color w:val="000000"/>
          <w:sz w:val="20"/>
        </w:rPr>
        <w:t>│  │                    UI层 (PyQt5)                          │   │</w:t>
      </w:r>
    </w:p>
    <w:p>
      <w:r>
        <w:rPr>
          <w:rFonts w:ascii="Consolas" w:hAnsi="Consolas"/>
          <w:color w:val="000000"/>
          <w:sz w:val="20"/>
        </w:rPr>
        <w:t>│  │  ┌──────────┐  ┌──────────┐  ┌──────────┐              │   │</w:t>
      </w:r>
    </w:p>
    <w:p>
      <w:r>
        <w:rPr>
          <w:rFonts w:ascii="Consolas" w:hAnsi="Consolas"/>
          <w:color w:val="000000"/>
          <w:sz w:val="20"/>
        </w:rPr>
        <w:t>│  │  │ 扫码输入 │  │ 测试执行 │  │ 结果显示 │              │   │</w:t>
      </w:r>
    </w:p>
    <w:p>
      <w:r>
        <w:rPr>
          <w:rFonts w:ascii="Consolas" w:hAnsi="Consolas"/>
          <w:color w:val="000000"/>
          <w:sz w:val="20"/>
        </w:rPr>
        <w:t>│  │  └──────────┘  └──────────┘  └──────────┘              │   │</w:t>
      </w:r>
    </w:p>
    <w:p>
      <w:r>
        <w:rPr>
          <w:rFonts w:ascii="Consolas" w:hAnsi="Consolas"/>
          <w:color w:val="000000"/>
          <w:sz w:val="20"/>
        </w:rPr>
        <w:t>│  │  ┌──────────┐  ┌──────────┐  ┌──────────┐              │   │</w:t>
      </w:r>
    </w:p>
    <w:p>
      <w:r>
        <w:rPr>
          <w:rFonts w:ascii="Consolas" w:hAnsi="Consolas"/>
          <w:color w:val="000000"/>
          <w:sz w:val="20"/>
        </w:rPr>
        <w:t>│  │  │ 状态监控 │  │ 日志查看 │  │ 配置管理 │              │   │</w:t>
      </w:r>
    </w:p>
    <w:p>
      <w:r>
        <w:rPr>
          <w:rFonts w:ascii="Consolas" w:hAnsi="Consolas"/>
          <w:color w:val="000000"/>
          <w:sz w:val="20"/>
        </w:rPr>
        <w:t>│  │  └──────────┘  └──────────┘  └──────────┘              │   │</w:t>
      </w:r>
    </w:p>
    <w:p>
      <w:r>
        <w:rPr>
          <w:rFonts w:ascii="Consolas" w:hAnsi="Consolas"/>
          <w:color w:val="000000"/>
          <w:sz w:val="20"/>
        </w:rPr>
        <w:t>│  └─────────────────────────────────────────────────────────┘   │</w:t>
      </w:r>
    </w:p>
    <w:p>
      <w:r>
        <w:rPr>
          <w:rFonts w:ascii="Consolas" w:hAnsi="Consolas"/>
          <w:color w:val="000000"/>
          <w:sz w:val="20"/>
        </w:rPr>
        <w:t>│                                                                 │</w:t>
      </w:r>
    </w:p>
    <w:p>
      <w:r>
        <w:rPr>
          <w:rFonts w:ascii="Consolas" w:hAnsi="Consolas"/>
          <w:color w:val="000000"/>
          <w:sz w:val="20"/>
        </w:rPr>
        <w:t>│  ┌─────────────────────────────────────────────────────────┐   │</w:t>
      </w:r>
    </w:p>
    <w:p>
      <w:r>
        <w:rPr>
          <w:rFonts w:ascii="Consolas" w:hAnsi="Consolas"/>
          <w:color w:val="000000"/>
          <w:sz w:val="20"/>
        </w:rPr>
        <w:t>│  │                    业务逻辑层                             │   │</w:t>
      </w:r>
    </w:p>
    <w:p>
      <w:r>
        <w:rPr>
          <w:rFonts w:ascii="Consolas" w:hAnsi="Consolas"/>
          <w:color w:val="000000"/>
          <w:sz w:val="20"/>
        </w:rPr>
        <w:t>│  │  ┌──────────┐  ┌──────────┐  ┌──────────┐              │   │</w:t>
      </w:r>
    </w:p>
    <w:p>
      <w:r>
        <w:rPr>
          <w:rFonts w:ascii="Consolas" w:hAnsi="Consolas"/>
          <w:color w:val="000000"/>
          <w:sz w:val="20"/>
        </w:rPr>
        <w:t>│  │  │ 扫码管理 │  │ 用例加载 │  │ 测试执行 │              │   │</w:t>
      </w:r>
    </w:p>
    <w:p>
      <w:r>
        <w:rPr>
          <w:rFonts w:ascii="Consolas" w:hAnsi="Consolas"/>
          <w:color w:val="000000"/>
          <w:sz w:val="20"/>
        </w:rPr>
        <w:t>│  │  └──────────┘  └──────────┘  └──────────┘              │   │</w:t>
      </w:r>
    </w:p>
    <w:p>
      <w:r>
        <w:rPr>
          <w:rFonts w:ascii="Consolas" w:hAnsi="Consolas"/>
          <w:color w:val="000000"/>
          <w:sz w:val="20"/>
        </w:rPr>
        <w:t>│  │  ┌──────────┐  ┌──────────┐  ┌──────────┐              │   │</w:t>
      </w:r>
    </w:p>
    <w:p>
      <w:r>
        <w:rPr>
          <w:rFonts w:ascii="Consolas" w:hAnsi="Consolas"/>
          <w:color w:val="000000"/>
          <w:sz w:val="20"/>
        </w:rPr>
        <w:t>│  │  │ 结果上报 │  │ 本地缓存 │  │ 网络管理 │              │   │</w:t>
      </w:r>
    </w:p>
    <w:p>
      <w:r>
        <w:rPr>
          <w:rFonts w:ascii="Consolas" w:hAnsi="Consolas"/>
          <w:color w:val="000000"/>
          <w:sz w:val="20"/>
        </w:rPr>
        <w:t>│  │  └──────────┘  └──────────┘  └──────────┘              │   │</w:t>
      </w:r>
    </w:p>
    <w:p>
      <w:r>
        <w:rPr>
          <w:rFonts w:ascii="Consolas" w:hAnsi="Consolas"/>
          <w:color w:val="000000"/>
          <w:sz w:val="20"/>
        </w:rPr>
        <w:t>│  └─────────────────────────────────────────────────────────┘   │</w:t>
      </w:r>
    </w:p>
    <w:p>
      <w:r>
        <w:rPr>
          <w:rFonts w:ascii="Consolas" w:hAnsi="Consolas"/>
          <w:color w:val="000000"/>
          <w:sz w:val="20"/>
        </w:rPr>
        <w:t>│                                                                 │</w:t>
      </w:r>
    </w:p>
    <w:p>
      <w:r>
        <w:rPr>
          <w:rFonts w:ascii="Consolas" w:hAnsi="Consolas"/>
          <w:color w:val="000000"/>
          <w:sz w:val="20"/>
        </w:rPr>
        <w:t>│  ┌─────────────────────────────────────────────────────────┐   │</w:t>
      </w:r>
    </w:p>
    <w:p>
      <w:r>
        <w:rPr>
          <w:rFonts w:ascii="Consolas" w:hAnsi="Consolas"/>
          <w:color w:val="000000"/>
          <w:sz w:val="20"/>
        </w:rPr>
        <w:t>│  │                    数据层                                 │   │</w:t>
      </w:r>
    </w:p>
    <w:p>
      <w:r>
        <w:rPr>
          <w:rFonts w:ascii="Consolas" w:hAnsi="Consolas"/>
          <w:color w:val="000000"/>
          <w:sz w:val="20"/>
        </w:rPr>
        <w:t>│  │  ┌──────────┐  ┌──────────┐  ┌──────────┐              │   │</w:t>
      </w:r>
    </w:p>
    <w:p>
      <w:r>
        <w:rPr>
          <w:rFonts w:ascii="Consolas" w:hAnsi="Consolas"/>
          <w:color w:val="000000"/>
          <w:sz w:val="20"/>
        </w:rPr>
        <w:t>│  │  │ 配置文件 │  │ 本地缓存 │  │ 日志存储 │              │   │</w:t>
      </w:r>
    </w:p>
    <w:p>
      <w:r>
        <w:rPr>
          <w:rFonts w:ascii="Consolas" w:hAnsi="Consolas"/>
          <w:color w:val="000000"/>
          <w:sz w:val="20"/>
        </w:rPr>
        <w:t>│  │  └──────────┘  └──────────┘  └──────────┘              │   │</w:t>
      </w:r>
    </w:p>
    <w:p>
      <w:r>
        <w:rPr>
          <w:rFonts w:ascii="Consolas" w:hAnsi="Consolas"/>
          <w:color w:val="000000"/>
          <w:sz w:val="20"/>
        </w:rPr>
        <w:t>│  └─────────────────────────────────────────────────────────┘   │</w:t>
      </w:r>
    </w:p>
    <w:p>
      <w:r>
        <w:rPr>
          <w:rFonts w:ascii="Consolas" w:hAnsi="Consolas"/>
          <w:color w:val="000000"/>
          <w:sz w:val="20"/>
        </w:rPr>
        <w:t>│                                                                 │</w:t>
      </w:r>
    </w:p>
    <w:p>
      <w:r>
        <w:rPr>
          <w:rFonts w:ascii="Consolas" w:hAnsi="Consolas"/>
          <w:color w:val="000000"/>
          <w:sz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t>7.2 核心功能模块</w:t>
      </w:r>
    </w:p>
    <w:p>
      <w:pPr>
        <w:pStyle w:val="4"/>
      </w:pPr>
      <w:r>
        <w:t>7.2.1 扫码管理模块</w:t>
      </w:r>
    </w:p>
    <w:p>
      <w:r>
        <w:rPr>
          <w:b/>
        </w:rPr>
        <w:t>功能说明：</w:t>
      </w:r>
    </w:p>
    <w:p>
      <w:pPr>
        <w:pStyle w:val="16"/>
      </w:pPr>
      <w:r>
        <w:t>支持扫码枪扫描SN码</w:t>
      </w:r>
    </w:p>
    <w:p>
      <w:pPr>
        <w:pStyle w:val="16"/>
      </w:pPr>
      <w:r>
        <w:t>支持手动输入SN码</w:t>
      </w:r>
    </w:p>
    <w:p>
      <w:pPr>
        <w:pStyle w:val="16"/>
      </w:pPr>
      <w:r>
        <w:t>SN码格式校验</w:t>
      </w:r>
    </w:p>
    <w:p>
      <w:pPr>
        <w:pStyle w:val="16"/>
      </w:pPr>
      <w:r>
        <w:t>扫码历史记录</w:t>
      </w:r>
    </w:p>
    <w:p>
      <w:r>
        <w:rPr>
          <w:b/>
        </w:rPr>
        <w:t>实现方式：</w:t>
      </w:r>
    </w:p>
    <w:p>
      <w:r>
        <w:rPr>
          <w:rFonts w:ascii="Consolas" w:hAnsi="Consolas"/>
          <w:color w:val="000000"/>
          <w:sz w:val="20"/>
        </w:rPr>
        <w:t>class ScanManager:</w:t>
      </w:r>
    </w:p>
    <w:p>
      <w:r>
        <w:rPr>
          <w:rFonts w:ascii="Consolas" w:hAnsi="Consolas"/>
          <w:color w:val="000000"/>
          <w:sz w:val="20"/>
        </w:rPr>
        <w:t xml:space="preserve">    def __init__(self):</w:t>
      </w:r>
    </w:p>
    <w:p>
      <w:r>
        <w:rPr>
          <w:rFonts w:ascii="Consolas" w:hAnsi="Consolas"/>
          <w:color w:val="000000"/>
          <w:sz w:val="20"/>
        </w:rPr>
        <w:t xml:space="preserve">        self.scan_history = []</w:t>
      </w:r>
    </w:p>
    <w:p>
      <w:r>
        <w:rPr>
          <w:rFonts w:ascii="Consolas" w:hAnsi="Consolas"/>
          <w:color w:val="000000"/>
          <w:sz w:val="20"/>
        </w:rPr>
        <w:t xml:space="preserve">    </w:t>
      </w:r>
    </w:p>
    <w:p>
      <w:r>
        <w:rPr>
          <w:rFonts w:ascii="Consolas" w:hAnsi="Consolas"/>
          <w:color w:val="000000"/>
          <w:sz w:val="20"/>
        </w:rPr>
        <w:t xml:space="preserve">    def scan_sn(self, sn: str) -&gt; bool:</w:t>
      </w:r>
    </w:p>
    <w:p>
      <w:r>
        <w:rPr>
          <w:rFonts w:ascii="Consolas" w:hAnsi="Consolas"/>
          <w:color w:val="000000"/>
          <w:sz w:val="20"/>
        </w:rPr>
        <w:t xml:space="preserve">        """扫描并验证SN码"""</w:t>
      </w:r>
    </w:p>
    <w:p>
      <w:r>
        <w:rPr>
          <w:rFonts w:ascii="Consolas" w:hAnsi="Consolas"/>
          <w:color w:val="000000"/>
          <w:sz w:val="20"/>
        </w:rPr>
        <w:t xml:space="preserve">        if self.validate_sn(sn):</w:t>
      </w:r>
    </w:p>
    <w:p>
      <w:r>
        <w:rPr>
          <w:rFonts w:ascii="Consolas" w:hAnsi="Consolas"/>
          <w:color w:val="000000"/>
          <w:sz w:val="20"/>
        </w:rPr>
        <w:t xml:space="preserve">            self.scan_history.append(sn)</w:t>
      </w:r>
    </w:p>
    <w:p>
      <w:r>
        <w:rPr>
          <w:rFonts w:ascii="Consolas" w:hAnsi="Consolas"/>
          <w:color w:val="000000"/>
          <w:sz w:val="20"/>
        </w:rPr>
        <w:t xml:space="preserve">            return True</w:t>
      </w:r>
    </w:p>
    <w:p>
      <w:r>
        <w:rPr>
          <w:rFonts w:ascii="Consolas" w:hAnsi="Consolas"/>
          <w:color w:val="000000"/>
          <w:sz w:val="20"/>
        </w:rPr>
        <w:t xml:space="preserve">        return False</w:t>
      </w:r>
    </w:p>
    <w:p>
      <w:r>
        <w:rPr>
          <w:rFonts w:ascii="Consolas" w:hAnsi="Consolas"/>
          <w:color w:val="000000"/>
          <w:sz w:val="20"/>
        </w:rPr>
        <w:t xml:space="preserve">    </w:t>
      </w:r>
    </w:p>
    <w:p>
      <w:r>
        <w:rPr>
          <w:rFonts w:ascii="Consolas" w:hAnsi="Consolas"/>
          <w:color w:val="000000"/>
          <w:sz w:val="20"/>
        </w:rPr>
        <w:t xml:space="preserve">    def validate_sn(self, sn: str) -&gt; bool:</w:t>
      </w:r>
    </w:p>
    <w:p>
      <w:r>
        <w:rPr>
          <w:rFonts w:ascii="Consolas" w:hAnsi="Consolas"/>
          <w:color w:val="000000"/>
          <w:sz w:val="20"/>
        </w:rPr>
        <w:t xml:space="preserve">        """SN码格式校验"""</w:t>
      </w:r>
    </w:p>
    <w:p>
      <w:r>
        <w:rPr>
          <w:rFonts w:ascii="Consolas" w:hAnsi="Consolas"/>
          <w:color w:val="000000"/>
          <w:sz w:val="20"/>
        </w:rPr>
        <w:t xml:space="preserve">        # 根据业务规则校验SN格式</w:t>
      </w:r>
    </w:p>
    <w:p>
      <w:r>
        <w:rPr>
          <w:rFonts w:ascii="Consolas" w:hAnsi="Consolas"/>
          <w:color w:val="000000"/>
          <w:sz w:val="20"/>
        </w:rPr>
        <w:t xml:space="preserve">        return len(sn) &gt; 0</w:t>
      </w:r>
    </w:p>
    <w:p>
      <w:pPr>
        <w:pStyle w:val="4"/>
      </w:pPr>
      <w:r>
        <w:t>7.2.2 用例加载模块</w:t>
      </w:r>
    </w:p>
    <w:p>
      <w:r>
        <w:rPr>
          <w:b/>
        </w:rPr>
        <w:t>功能说明：</w:t>
      </w:r>
    </w:p>
    <w:p>
      <w:pPr>
        <w:pStyle w:val="16"/>
      </w:pPr>
      <w:r>
        <w:t>从服务器获取测试用例</w:t>
      </w:r>
    </w:p>
    <w:p>
      <w:pPr>
        <w:pStyle w:val="16"/>
      </w:pPr>
      <w:r>
        <w:t>本地缓存测试用例</w:t>
      </w:r>
    </w:p>
    <w:p>
      <w:pPr>
        <w:pStyle w:val="16"/>
      </w:pPr>
      <w:r>
        <w:t>离线模式支持</w:t>
      </w:r>
    </w:p>
    <w:p>
      <w:pPr>
        <w:pStyle w:val="16"/>
      </w:pPr>
      <w:r>
        <w:t>用例版本管理</w:t>
      </w:r>
    </w:p>
    <w:p>
      <w:r>
        <w:rPr>
          <w:b/>
        </w:rPr>
        <w:t>实现方式：</w:t>
      </w:r>
    </w:p>
    <w:p>
      <w:r>
        <w:rPr>
          <w:rFonts w:ascii="Consolas" w:hAnsi="Consolas"/>
          <w:color w:val="000000"/>
          <w:sz w:val="20"/>
        </w:rPr>
        <w:t>class TestCaseLoader:</w:t>
      </w:r>
    </w:p>
    <w:p>
      <w:r>
        <w:rPr>
          <w:rFonts w:ascii="Consolas" w:hAnsi="Consolas"/>
          <w:color w:val="000000"/>
          <w:sz w:val="20"/>
        </w:rPr>
        <w:t xml:space="preserve">    def __init__(self, server_url: str):</w:t>
      </w:r>
    </w:p>
    <w:p>
      <w:r>
        <w:rPr>
          <w:rFonts w:ascii="Consolas" w:hAnsi="Consolas"/>
          <w:color w:val="000000"/>
          <w:sz w:val="20"/>
        </w:rPr>
        <w:t xml:space="preserve">        self.server_url = server_url</w:t>
      </w:r>
    </w:p>
    <w:p>
      <w:r>
        <w:rPr>
          <w:rFonts w:ascii="Consolas" w:hAnsi="Consolas"/>
          <w:color w:val="000000"/>
          <w:sz w:val="20"/>
        </w:rPr>
        <w:t xml:space="preserve">        self.local_cache = {}</w:t>
      </w:r>
    </w:p>
    <w:p>
      <w:r>
        <w:rPr>
          <w:rFonts w:ascii="Consolas" w:hAnsi="Consolas"/>
          <w:color w:val="000000"/>
          <w:sz w:val="20"/>
        </w:rPr>
        <w:t xml:space="preserve">    </w:t>
      </w:r>
    </w:p>
    <w:p>
      <w:r>
        <w:rPr>
          <w:rFonts w:ascii="Consolas" w:hAnsi="Consolas"/>
          <w:color w:val="000000"/>
          <w:sz w:val="20"/>
        </w:rPr>
        <w:t xml:space="preserve">    def load_test_cases(self, product_model: str, order_no: str) -&gt; dict:</w:t>
      </w:r>
    </w:p>
    <w:p>
      <w:r>
        <w:rPr>
          <w:rFonts w:ascii="Consolas" w:hAnsi="Consolas"/>
          <w:color w:val="000000"/>
          <w:sz w:val="20"/>
        </w:rPr>
        <w:t xml:space="preserve">        """加载测试用例"""</w:t>
      </w:r>
    </w:p>
    <w:p>
      <w:r>
        <w:rPr>
          <w:rFonts w:ascii="Consolas" w:hAnsi="Consolas"/>
          <w:color w:val="000000"/>
          <w:sz w:val="20"/>
        </w:rPr>
        <w:t xml:space="preserve">        # 尝试从服务器获取</w:t>
      </w:r>
    </w:p>
    <w:p>
      <w:r>
        <w:rPr>
          <w:rFonts w:ascii="Consolas" w:hAnsi="Consolas"/>
          <w:color w:val="000000"/>
          <w:sz w:val="20"/>
        </w:rPr>
        <w:t xml:space="preserve">        try:</w:t>
      </w:r>
    </w:p>
    <w:p>
      <w:r>
        <w:rPr>
          <w:rFonts w:ascii="Consolas" w:hAnsi="Consolas"/>
          <w:color w:val="000000"/>
          <w:sz w:val="20"/>
        </w:rPr>
        <w:t xml:space="preserve">            cases = self.fetch_from_server(product_model, order_no)</w:t>
      </w:r>
    </w:p>
    <w:p>
      <w:r>
        <w:rPr>
          <w:rFonts w:ascii="Consolas" w:hAnsi="Consolas"/>
          <w:color w:val="000000"/>
          <w:sz w:val="20"/>
        </w:rPr>
        <w:t xml:space="preserve">            self.update_local_cache(product_model, cases)</w:t>
      </w:r>
    </w:p>
    <w:p>
      <w:r>
        <w:rPr>
          <w:rFonts w:ascii="Consolas" w:hAnsi="Consolas"/>
          <w:color w:val="000000"/>
          <w:sz w:val="20"/>
        </w:rPr>
        <w:t xml:space="preserve">            return cases</w:t>
      </w:r>
    </w:p>
    <w:p>
      <w:r>
        <w:rPr>
          <w:rFonts w:ascii="Consolas" w:hAnsi="Consolas"/>
          <w:color w:val="000000"/>
          <w:sz w:val="20"/>
        </w:rPr>
        <w:t xml:space="preserve">        except Exception:</w:t>
      </w:r>
    </w:p>
    <w:p>
      <w:r>
        <w:rPr>
          <w:rFonts w:ascii="Consolas" w:hAnsi="Consolas"/>
          <w:color w:val="000000"/>
          <w:sz w:val="20"/>
        </w:rPr>
        <w:t xml:space="preserve">            # 服务器不可用时使用本地缓存</w:t>
      </w:r>
    </w:p>
    <w:p>
      <w:r>
        <w:rPr>
          <w:rFonts w:ascii="Consolas" w:hAnsi="Consolas"/>
          <w:color w:val="000000"/>
          <w:sz w:val="20"/>
        </w:rPr>
        <w:t xml:space="preserve">            return self.get_from_local_cache(product_model)</w:t>
      </w:r>
    </w:p>
    <w:p>
      <w:r>
        <w:rPr>
          <w:rFonts w:ascii="Consolas" w:hAnsi="Consolas"/>
          <w:color w:val="000000"/>
          <w:sz w:val="20"/>
        </w:rPr>
        <w:t xml:space="preserve">    </w:t>
      </w:r>
    </w:p>
    <w:p>
      <w:r>
        <w:rPr>
          <w:rFonts w:ascii="Consolas" w:hAnsi="Consolas"/>
          <w:color w:val="000000"/>
          <w:sz w:val="20"/>
        </w:rPr>
        <w:t xml:space="preserve">    def fetch_from_server(self, product_model: str, order_no: str) -&gt; dict:</w:t>
      </w:r>
    </w:p>
    <w:p>
      <w:r>
        <w:rPr>
          <w:rFonts w:ascii="Consolas" w:hAnsi="Consolas"/>
          <w:color w:val="000000"/>
          <w:sz w:val="20"/>
        </w:rPr>
        <w:t xml:space="preserve">        """从服务器获取测试用例"""</w:t>
      </w:r>
    </w:p>
    <w:p>
      <w:r>
        <w:rPr>
          <w:rFonts w:ascii="Consolas" w:hAnsi="Consolas"/>
          <w:color w:val="000000"/>
          <w:sz w:val="20"/>
        </w:rPr>
        <w:t xml:space="preserve">        # HTTP请求获取测试用例</w:t>
      </w:r>
    </w:p>
    <w:p>
      <w:r>
        <w:rPr>
          <w:rFonts w:ascii="Consolas" w:hAnsi="Consolas"/>
          <w:color w:val="000000"/>
          <w:sz w:val="20"/>
        </w:rPr>
        <w:t xml:space="preserve">        pass</w:t>
      </w:r>
    </w:p>
    <w:p>
      <w:r>
        <w:rPr>
          <w:rFonts w:ascii="Consolas" w:hAnsi="Consolas"/>
          <w:color w:val="000000"/>
          <w:sz w:val="20"/>
        </w:rPr>
        <w:t xml:space="preserve">    </w:t>
      </w:r>
    </w:p>
    <w:p>
      <w:r>
        <w:rPr>
          <w:rFonts w:ascii="Consolas" w:hAnsi="Consolas"/>
          <w:color w:val="000000"/>
          <w:sz w:val="20"/>
        </w:rPr>
        <w:t xml:space="preserve">    def get_from_local_cache(self, product_model: str) -&gt; dict:</w:t>
      </w:r>
    </w:p>
    <w:p>
      <w:r>
        <w:rPr>
          <w:rFonts w:ascii="Consolas" w:hAnsi="Consolas"/>
          <w:color w:val="000000"/>
          <w:sz w:val="20"/>
        </w:rPr>
        <w:t xml:space="preserve">        """从本地缓存获取测试用例"""</w:t>
      </w:r>
    </w:p>
    <w:p>
      <w:r>
        <w:rPr>
          <w:rFonts w:ascii="Consolas" w:hAnsi="Consolas"/>
          <w:color w:val="000000"/>
          <w:sz w:val="20"/>
        </w:rPr>
        <w:t xml:space="preserve">        return self.local_cache.get(product_model, {})</w:t>
      </w:r>
    </w:p>
    <w:p>
      <w:pPr>
        <w:pStyle w:val="4"/>
      </w:pPr>
      <w:r>
        <w:t>7.2.3 测试执行模块</w:t>
      </w:r>
    </w:p>
    <w:p>
      <w:r>
        <w:rPr>
          <w:b/>
        </w:rPr>
        <w:t>功能说明：</w:t>
      </w:r>
    </w:p>
    <w:p>
      <w:pPr>
        <w:pStyle w:val="16"/>
      </w:pPr>
      <w:r>
        <w:t>测试用例执行引擎</w:t>
      </w:r>
    </w:p>
    <w:p>
      <w:pPr>
        <w:pStyle w:val="16"/>
      </w:pPr>
      <w:r>
        <w:t>支持5种用例类型</w:t>
      </w:r>
    </w:p>
    <w:p>
      <w:pPr>
        <w:pStyle w:val="16"/>
      </w:pPr>
      <w:r>
        <w:t>实时状态更新</w:t>
      </w:r>
    </w:p>
    <w:p>
      <w:pPr>
        <w:pStyle w:val="16"/>
      </w:pPr>
      <w:r>
        <w:t>异常处理</w:t>
      </w:r>
    </w:p>
    <w:p>
      <w:r>
        <w:rPr>
          <w:b/>
        </w:rPr>
        <w:t>实现方式：</w:t>
      </w:r>
    </w:p>
    <w:p>
      <w:pPr>
        <w:pStyle w:val="16"/>
      </w:pPr>
      <w:r>
        <w:t>复用现有Test_management_sw的engine.py</w:t>
      </w:r>
    </w:p>
    <w:p>
      <w:pPr>
        <w:pStyle w:val="16"/>
      </w:pPr>
      <w:r>
        <w:t>增加服务器通信接口</w:t>
      </w:r>
    </w:p>
    <w:p>
      <w:pPr>
        <w:pStyle w:val="16"/>
      </w:pPr>
      <w:r>
        <w:t>支持离线执行模式</w:t>
      </w:r>
    </w:p>
    <w:p>
      <w:pPr>
        <w:pStyle w:val="4"/>
      </w:pPr>
      <w:r>
        <w:t>7.2.4 结果上报模块</w:t>
      </w:r>
    </w:p>
    <w:p>
      <w:r>
        <w:rPr>
          <w:b/>
        </w:rPr>
        <w:t>功能说明：</w:t>
      </w:r>
    </w:p>
    <w:p>
      <w:pPr>
        <w:pStyle w:val="16"/>
      </w:pPr>
      <w:r>
        <w:t>测试结果实时上报</w:t>
      </w:r>
    </w:p>
    <w:p>
      <w:pPr>
        <w:pStyle w:val="16"/>
      </w:pPr>
      <w:r>
        <w:t>离线缓存上报</w:t>
      </w:r>
    </w:p>
    <w:p>
      <w:pPr>
        <w:pStyle w:val="16"/>
      </w:pPr>
      <w:r>
        <w:t>上报失败重试</w:t>
      </w:r>
    </w:p>
    <w:p>
      <w:pPr>
        <w:pStyle w:val="16"/>
      </w:pPr>
      <w:r>
        <w:t>上报状态跟踪</w:t>
      </w:r>
    </w:p>
    <w:p>
      <w:r>
        <w:rPr>
          <w:b/>
        </w:rPr>
        <w:t>实现方式：</w:t>
      </w:r>
    </w:p>
    <w:p>
      <w:r>
        <w:rPr>
          <w:rFonts w:ascii="Consolas" w:hAnsi="Consolas"/>
          <w:color w:val="000000"/>
          <w:sz w:val="20"/>
        </w:rPr>
        <w:t>class ResultReporter:</w:t>
      </w:r>
    </w:p>
    <w:p>
      <w:r>
        <w:rPr>
          <w:rFonts w:ascii="Consolas" w:hAnsi="Consolas"/>
          <w:color w:val="000000"/>
          <w:sz w:val="20"/>
        </w:rPr>
        <w:t xml:space="preserve">    def __init__(self, server_url: str):</w:t>
      </w:r>
    </w:p>
    <w:p>
      <w:r>
        <w:rPr>
          <w:rFonts w:ascii="Consolas" w:hAnsi="Consolas"/>
          <w:color w:val="000000"/>
          <w:sz w:val="20"/>
        </w:rPr>
        <w:t xml:space="preserve">        self.server_url = server_url</w:t>
      </w:r>
    </w:p>
    <w:p>
      <w:r>
        <w:rPr>
          <w:rFonts w:ascii="Consolas" w:hAnsi="Consolas"/>
          <w:color w:val="000000"/>
          <w:sz w:val="20"/>
        </w:rPr>
        <w:t xml:space="preserve">        self.pending_reports = []</w:t>
      </w:r>
    </w:p>
    <w:p>
      <w:r>
        <w:rPr>
          <w:rFonts w:ascii="Consolas" w:hAnsi="Consolas"/>
          <w:color w:val="000000"/>
          <w:sz w:val="20"/>
        </w:rPr>
        <w:t xml:space="preserve">    </w:t>
      </w:r>
    </w:p>
    <w:p>
      <w:r>
        <w:rPr>
          <w:rFonts w:ascii="Consolas" w:hAnsi="Consolas"/>
          <w:color w:val="000000"/>
          <w:sz w:val="20"/>
        </w:rPr>
        <w:t xml:space="preserve">    def report_result(self, result: dict) -&gt; bool:</w:t>
      </w:r>
    </w:p>
    <w:p>
      <w:r>
        <w:rPr>
          <w:rFonts w:ascii="Consolas" w:hAnsi="Consolas"/>
          <w:color w:val="000000"/>
          <w:sz w:val="20"/>
        </w:rPr>
        <w:t xml:space="preserve">        """上报测试结果"""</w:t>
      </w:r>
    </w:p>
    <w:p>
      <w:r>
        <w:rPr>
          <w:rFonts w:ascii="Consolas" w:hAnsi="Consolas"/>
          <w:color w:val="000000"/>
          <w:sz w:val="20"/>
        </w:rPr>
        <w:t xml:space="preserve">        try:</w:t>
      </w:r>
    </w:p>
    <w:p>
      <w:r>
        <w:rPr>
          <w:rFonts w:ascii="Consolas" w:hAnsi="Consolas"/>
          <w:color w:val="000000"/>
          <w:sz w:val="20"/>
        </w:rPr>
        <w:t xml:space="preserve">            response = self.send_to_server(result)</w:t>
      </w:r>
    </w:p>
    <w:p>
      <w:r>
        <w:rPr>
          <w:rFonts w:ascii="Consolas" w:hAnsi="Consolas"/>
          <w:color w:val="000000"/>
          <w:sz w:val="20"/>
        </w:rPr>
        <w:t xml:space="preserve">            if response['code'] == 0:</w:t>
      </w:r>
    </w:p>
    <w:p>
      <w:r>
        <w:rPr>
          <w:rFonts w:ascii="Consolas" w:hAnsi="Consolas"/>
          <w:color w:val="000000"/>
          <w:sz w:val="20"/>
        </w:rPr>
        <w:t xml:space="preserve">                return True</w:t>
      </w:r>
    </w:p>
    <w:p>
      <w:r>
        <w:rPr>
          <w:rFonts w:ascii="Consolas" w:hAnsi="Consolas"/>
          <w:color w:val="000000"/>
          <w:sz w:val="20"/>
        </w:rPr>
        <w:t xml:space="preserve">            else:</w:t>
      </w:r>
    </w:p>
    <w:p>
      <w:r>
        <w:rPr>
          <w:rFonts w:ascii="Consolas" w:hAnsi="Consolas"/>
          <w:color w:val="000000"/>
          <w:sz w:val="20"/>
        </w:rPr>
        <w:t xml:space="preserve">                self.save_to_pending(result)</w:t>
      </w:r>
    </w:p>
    <w:p>
      <w:r>
        <w:rPr>
          <w:rFonts w:ascii="Consolas" w:hAnsi="Consolas"/>
          <w:color w:val="000000"/>
          <w:sz w:val="20"/>
        </w:rPr>
        <w:t xml:space="preserve">                return False</w:t>
      </w:r>
    </w:p>
    <w:p>
      <w:r>
        <w:rPr>
          <w:rFonts w:ascii="Consolas" w:hAnsi="Consolas"/>
          <w:color w:val="000000"/>
          <w:sz w:val="20"/>
        </w:rPr>
        <w:t xml:space="preserve">        except Exception:</w:t>
      </w:r>
    </w:p>
    <w:p>
      <w:r>
        <w:rPr>
          <w:rFonts w:ascii="Consolas" w:hAnsi="Consolas"/>
          <w:color w:val="000000"/>
          <w:sz w:val="20"/>
        </w:rPr>
        <w:t xml:space="preserve">            self.save_to_pending(result)</w:t>
      </w:r>
    </w:p>
    <w:p>
      <w:r>
        <w:rPr>
          <w:rFonts w:ascii="Consolas" w:hAnsi="Consolas"/>
          <w:color w:val="000000"/>
          <w:sz w:val="20"/>
        </w:rPr>
        <w:t xml:space="preserve">            return False</w:t>
      </w:r>
    </w:p>
    <w:p>
      <w:r>
        <w:rPr>
          <w:rFonts w:ascii="Consolas" w:hAnsi="Consolas"/>
          <w:color w:val="000000"/>
          <w:sz w:val="20"/>
        </w:rPr>
        <w:t xml:space="preserve">    </w:t>
      </w:r>
    </w:p>
    <w:p>
      <w:r>
        <w:rPr>
          <w:rFonts w:ascii="Consolas" w:hAnsi="Consolas"/>
          <w:color w:val="000000"/>
          <w:sz w:val="20"/>
        </w:rPr>
        <w:t xml:space="preserve">    def retry_pending_reports(self):</w:t>
      </w:r>
    </w:p>
    <w:p>
      <w:r>
        <w:rPr>
          <w:rFonts w:ascii="Consolas" w:hAnsi="Consolas"/>
          <w:color w:val="000000"/>
          <w:sz w:val="20"/>
        </w:rPr>
        <w:t xml:space="preserve">        """重试未上报的结果"""</w:t>
      </w:r>
    </w:p>
    <w:p>
      <w:r>
        <w:rPr>
          <w:rFonts w:ascii="Consolas" w:hAnsi="Consolas"/>
          <w:color w:val="000000"/>
          <w:sz w:val="20"/>
        </w:rPr>
        <w:t xml:space="preserve">        for result in self.pending_reports[:]:</w:t>
      </w:r>
    </w:p>
    <w:p>
      <w:r>
        <w:rPr>
          <w:rFonts w:ascii="Consolas" w:hAnsi="Consolas"/>
          <w:color w:val="000000"/>
          <w:sz w:val="20"/>
        </w:rPr>
        <w:t xml:space="preserve">            if self.send_to_server(result):</w:t>
      </w:r>
    </w:p>
    <w:p>
      <w:r>
        <w:rPr>
          <w:rFonts w:ascii="Consolas" w:hAnsi="Consolas"/>
          <w:color w:val="000000"/>
          <w:sz w:val="20"/>
        </w:rPr>
        <w:t xml:space="preserve">                self.pending_reports.remove(result)</w:t>
      </w:r>
    </w:p>
    <w:p>
      <w:pPr>
        <w:pStyle w:val="4"/>
      </w:pPr>
      <w:r>
        <w:t>7.2.5 网络管理模块</w:t>
      </w:r>
    </w:p>
    <w:p>
      <w:r>
        <w:rPr>
          <w:b/>
        </w:rPr>
        <w:t>功能说明：</w:t>
      </w:r>
    </w:p>
    <w:p>
      <w:pPr>
        <w:pStyle w:val="16"/>
      </w:pPr>
      <w:r>
        <w:t>网络状态检测</w:t>
      </w:r>
    </w:p>
    <w:p>
      <w:pPr>
        <w:pStyle w:val="16"/>
      </w:pPr>
      <w:r>
        <w:t>自动重连机制</w:t>
      </w:r>
    </w:p>
    <w:p>
      <w:pPr>
        <w:pStyle w:val="16"/>
      </w:pPr>
      <w:r>
        <w:t>离线模式切换</w:t>
      </w:r>
    </w:p>
    <w:p>
      <w:pPr>
        <w:pStyle w:val="16"/>
      </w:pPr>
      <w:r>
        <w:t>网络质量监控</w:t>
      </w:r>
    </w:p>
    <w:p>
      <w:r>
        <w:rPr>
          <w:b/>
        </w:rPr>
        <w:t>实现方式：</w:t>
      </w:r>
    </w:p>
    <w:p>
      <w:r>
        <w:rPr>
          <w:rFonts w:ascii="Consolas" w:hAnsi="Consolas"/>
          <w:color w:val="000000"/>
          <w:sz w:val="20"/>
        </w:rPr>
        <w:t>class NetworkManager:</w:t>
      </w:r>
    </w:p>
    <w:p>
      <w:r>
        <w:rPr>
          <w:rFonts w:ascii="Consolas" w:hAnsi="Consolas"/>
          <w:color w:val="000000"/>
          <w:sz w:val="20"/>
        </w:rPr>
        <w:t xml:space="preserve">    def __init__(self, server_url: str):</w:t>
      </w:r>
    </w:p>
    <w:p>
      <w:r>
        <w:rPr>
          <w:rFonts w:ascii="Consolas" w:hAnsi="Consolas"/>
          <w:color w:val="000000"/>
          <w:sz w:val="20"/>
        </w:rPr>
        <w:t xml:space="preserve">        self.server_url = server_url</w:t>
      </w:r>
    </w:p>
    <w:p>
      <w:r>
        <w:rPr>
          <w:rFonts w:ascii="Consolas" w:hAnsi="Consolas"/>
          <w:color w:val="000000"/>
          <w:sz w:val="20"/>
        </w:rPr>
        <w:t xml:space="preserve">        self.is_online = True</w:t>
      </w:r>
    </w:p>
    <w:p>
      <w:r>
        <w:rPr>
          <w:rFonts w:ascii="Consolas" w:hAnsi="Consolas"/>
          <w:color w:val="000000"/>
          <w:sz w:val="20"/>
        </w:rPr>
        <w:t xml:space="preserve">    </w:t>
      </w:r>
    </w:p>
    <w:p>
      <w:r>
        <w:rPr>
          <w:rFonts w:ascii="Consolas" w:hAnsi="Consolas"/>
          <w:color w:val="000000"/>
          <w:sz w:val="20"/>
        </w:rPr>
        <w:t xml:space="preserve">    def check_connection(self) -&gt; bool:</w:t>
      </w:r>
    </w:p>
    <w:p>
      <w:r>
        <w:rPr>
          <w:rFonts w:ascii="Consolas" w:hAnsi="Consolas"/>
          <w:color w:val="000000"/>
          <w:sz w:val="20"/>
        </w:rPr>
        <w:t xml:space="preserve">        """检查网络连接"""</w:t>
      </w:r>
    </w:p>
    <w:p>
      <w:r>
        <w:rPr>
          <w:rFonts w:ascii="Consolas" w:hAnsi="Consolas"/>
          <w:color w:val="000000"/>
          <w:sz w:val="20"/>
        </w:rPr>
        <w:t xml:space="preserve">        try:</w:t>
      </w:r>
    </w:p>
    <w:p>
      <w:r>
        <w:rPr>
          <w:rFonts w:ascii="Consolas" w:hAnsi="Consolas"/>
          <w:color w:val="000000"/>
          <w:sz w:val="20"/>
        </w:rPr>
        <w:t xml:space="preserve">            response = requests.get(f"{self.server_url}/api/v1/health", timeout=5)</w:t>
      </w:r>
    </w:p>
    <w:p>
      <w:r>
        <w:rPr>
          <w:rFonts w:ascii="Consolas" w:hAnsi="Consolas"/>
          <w:color w:val="000000"/>
          <w:sz w:val="20"/>
        </w:rPr>
        <w:t xml:space="preserve">            return response.status_code == 200</w:t>
      </w:r>
    </w:p>
    <w:p>
      <w:r>
        <w:rPr>
          <w:rFonts w:ascii="Consolas" w:hAnsi="Consolas"/>
          <w:color w:val="000000"/>
          <w:sz w:val="20"/>
        </w:rPr>
        <w:t xml:space="preserve">        except Exception:</w:t>
      </w:r>
    </w:p>
    <w:p>
      <w:r>
        <w:rPr>
          <w:rFonts w:ascii="Consolas" w:hAnsi="Consolas"/>
          <w:color w:val="000000"/>
          <w:sz w:val="20"/>
        </w:rPr>
        <w:t xml:space="preserve">            return False</w:t>
      </w:r>
    </w:p>
    <w:p>
      <w:r>
        <w:rPr>
          <w:rFonts w:ascii="Consolas" w:hAnsi="Consolas"/>
          <w:color w:val="000000"/>
          <w:sz w:val="20"/>
        </w:rPr>
        <w:t xml:space="preserve">    </w:t>
      </w:r>
    </w:p>
    <w:p>
      <w:r>
        <w:rPr>
          <w:rFonts w:ascii="Consolas" w:hAnsi="Consolas"/>
          <w:color w:val="000000"/>
          <w:sz w:val="20"/>
        </w:rPr>
        <w:t xml:space="preserve">    def reconnect(self):</w:t>
      </w:r>
    </w:p>
    <w:p>
      <w:r>
        <w:rPr>
          <w:rFonts w:ascii="Consolas" w:hAnsi="Consolas"/>
          <w:color w:val="000000"/>
          <w:sz w:val="20"/>
        </w:rPr>
        <w:t xml:space="preserve">        """重新连接服务器"""</w:t>
      </w:r>
    </w:p>
    <w:p>
      <w:r>
        <w:rPr>
          <w:rFonts w:ascii="Consolas" w:hAnsi="Consolas"/>
          <w:color w:val="000000"/>
          <w:sz w:val="20"/>
        </w:rPr>
        <w:t xml:space="preserve">        # 自动重连逻辑</w:t>
      </w:r>
    </w:p>
    <w:p>
      <w:r>
        <w:rPr>
          <w:rFonts w:ascii="Consolas" w:hAnsi="Consolas"/>
          <w:color w:val="000000"/>
          <w:sz w:val="20"/>
        </w:rPr>
        <w:t xml:space="preserve">        pass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2"/>
      </w:pPr>
      <w:r>
        <w:t>8. 数据存储方案</w:t>
      </w:r>
    </w:p>
    <w:p>
      <w:pPr>
        <w:pStyle w:val="3"/>
      </w:pPr>
      <w:r>
        <w:t>8.1 存储架构</w:t>
      </w:r>
    </w:p>
    <w:p>
      <w:r>
        <w:rPr>
          <w:rFonts w:ascii="Consolas" w:hAnsi="Consolas"/>
          <w:color w:val="000000"/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color w:val="000000"/>
          <w:sz w:val="20"/>
        </w:rPr>
        <w:t>│                         存储架构                                 │</w:t>
      </w:r>
    </w:p>
    <w:p>
      <w:r>
        <w:rPr>
          <w:rFonts w:ascii="Consolas" w:hAnsi="Consolas"/>
          <w:color w:val="000000"/>
          <w:sz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color w:val="000000"/>
          <w:sz w:val="20"/>
        </w:rPr>
        <w:t>│                                                                 │</w:t>
      </w:r>
    </w:p>
    <w:p>
      <w:r>
        <w:rPr>
          <w:rFonts w:ascii="Consolas" w:hAnsi="Consolas"/>
          <w:color w:val="000000"/>
          <w:sz w:val="20"/>
        </w:rPr>
        <w:t>│  ┌─────────────────────────────────────────────────────────┐   │</w:t>
      </w:r>
    </w:p>
    <w:p>
      <w:r>
        <w:rPr>
          <w:rFonts w:ascii="Consolas" w:hAnsi="Consolas"/>
          <w:color w:val="000000"/>
          <w:sz w:val="20"/>
        </w:rPr>
        <w:t>│  │                    热数据存储                             │   │</w:t>
      </w:r>
    </w:p>
    <w:p>
      <w:r>
        <w:rPr>
          <w:rFonts w:ascii="Consolas" w:hAnsi="Consolas"/>
          <w:color w:val="000000"/>
          <w:sz w:val="20"/>
        </w:rPr>
        <w:t>│  │  ┌──────────┐  ┌──────────┐  ┌──────────┐              │   │</w:t>
      </w:r>
    </w:p>
    <w:p>
      <w:r>
        <w:rPr>
          <w:rFonts w:ascii="Consolas" w:hAnsi="Consolas"/>
          <w:color w:val="000000"/>
          <w:sz w:val="20"/>
        </w:rPr>
        <w:t>│  │  │  Redis   │  │  MySQL   │  │  文件    │              │   │</w:t>
      </w:r>
    </w:p>
    <w:p>
      <w:r>
        <w:rPr>
          <w:rFonts w:ascii="Consolas" w:hAnsi="Consolas"/>
          <w:color w:val="000000"/>
          <w:sz w:val="20"/>
        </w:rPr>
        <w:t>│  │  │  (缓存)  │  │  (关系)  │  │  (文档)  │              │   │</w:t>
      </w:r>
    </w:p>
    <w:p>
      <w:r>
        <w:rPr>
          <w:rFonts w:ascii="Consolas" w:hAnsi="Consolas"/>
          <w:color w:val="000000"/>
          <w:sz w:val="20"/>
        </w:rPr>
        <w:t>│  │  └──────────┘  └──────────┘  └──────────┘              │   │</w:t>
      </w:r>
    </w:p>
    <w:p>
      <w:r>
        <w:rPr>
          <w:rFonts w:ascii="Consolas" w:hAnsi="Consolas"/>
          <w:color w:val="000000"/>
          <w:sz w:val="20"/>
        </w:rPr>
        <w:t>│  └─────────────────────────────────────────────────────────┘   │</w:t>
      </w:r>
    </w:p>
    <w:p>
      <w:r>
        <w:rPr>
          <w:rFonts w:ascii="Consolas" w:hAnsi="Consolas"/>
          <w:color w:val="000000"/>
          <w:sz w:val="20"/>
        </w:rPr>
        <w:t>│                                                                 │</w:t>
      </w:r>
    </w:p>
    <w:p>
      <w:r>
        <w:rPr>
          <w:rFonts w:ascii="Consolas" w:hAnsi="Consolas"/>
          <w:color w:val="000000"/>
          <w:sz w:val="20"/>
        </w:rPr>
        <w:t>│  ┌─────────────────────────────────────────────────────────┐   │</w:t>
      </w:r>
    </w:p>
    <w:p>
      <w:r>
        <w:rPr>
          <w:rFonts w:ascii="Consolas" w:hAnsi="Consolas"/>
          <w:color w:val="000000"/>
          <w:sz w:val="20"/>
        </w:rPr>
        <w:t>│  │                    冷数据存储                             │   │</w:t>
      </w:r>
    </w:p>
    <w:p>
      <w:r>
        <w:rPr>
          <w:rFonts w:ascii="Consolas" w:hAnsi="Consolas"/>
          <w:color w:val="000000"/>
          <w:sz w:val="20"/>
        </w:rPr>
        <w:t>│  │  ┌──────────┐  ┌──────────┐  ┌──────────┐              │   │</w:t>
      </w:r>
    </w:p>
    <w:p>
      <w:r>
        <w:rPr>
          <w:rFonts w:ascii="Consolas" w:hAnsi="Consolas"/>
          <w:color w:val="000000"/>
          <w:sz w:val="20"/>
        </w:rPr>
        <w:t>│  │  │  归档库  │  │  备份库  │  │  日志库  │              │   │</w:t>
      </w:r>
    </w:p>
    <w:p>
      <w:r>
        <w:rPr>
          <w:rFonts w:ascii="Consolas" w:hAnsi="Consolas"/>
          <w:color w:val="000000"/>
          <w:sz w:val="20"/>
        </w:rPr>
        <w:t>│  │  └──────────┘  └──────────┘  └──────────┘              │   │</w:t>
      </w:r>
    </w:p>
    <w:p>
      <w:r>
        <w:rPr>
          <w:rFonts w:ascii="Consolas" w:hAnsi="Consolas"/>
          <w:color w:val="000000"/>
          <w:sz w:val="20"/>
        </w:rPr>
        <w:t>│  └─────────────────────────────────────────────────────────┘   │</w:t>
      </w:r>
    </w:p>
    <w:p>
      <w:r>
        <w:rPr>
          <w:rFonts w:ascii="Consolas" w:hAnsi="Consolas"/>
          <w:color w:val="000000"/>
          <w:sz w:val="20"/>
        </w:rPr>
        <w:t>│                                                                 │</w:t>
      </w:r>
    </w:p>
    <w:p>
      <w:r>
        <w:rPr>
          <w:rFonts w:ascii="Consolas" w:hAnsi="Consolas"/>
          <w:color w:val="000000"/>
          <w:sz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t>8.2 存储策略</w:t>
      </w:r>
    </w:p>
    <w:p>
      <w:pPr>
        <w:pStyle w:val="4"/>
      </w:pPr>
      <w:r>
        <w:t>8.2.1 热数据存储</w:t>
      </w:r>
    </w:p>
    <w:tbl>
      <w:tblPr>
        <w:tblStyle w:val="3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数据类型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存储位置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保留策略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测试用例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MySQL + Redis缓存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长期保留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产品配置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MySQL + Redis缓存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长期保留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测试记录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MySQL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保留1年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用例结果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MySQL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保留1年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工位状态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Redis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实时更新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在线终端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Redis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心跳更新</w:t>
            </w:r>
          </w:p>
        </w:tc>
      </w:tr>
    </w:tbl>
    <w:p/>
    <w:p>
      <w:pPr>
        <w:pStyle w:val="4"/>
      </w:pPr>
      <w:r>
        <w:t>8.2.2 冷数据存储</w:t>
      </w:r>
    </w:p>
    <w:tbl>
      <w:tblPr>
        <w:tblStyle w:val="3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数据类型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存储位置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保留策略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历史测试记录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归档库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保留3年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历史测试报告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文件存储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保留3年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系统日志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日志库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保留6个月</w:t>
            </w:r>
          </w:p>
        </w:tc>
      </w:tr>
    </w:tbl>
    <w:p/>
    <w:p>
      <w:pPr>
        <w:pStyle w:val="3"/>
      </w:pPr>
      <w:r>
        <w:t>8.3 缓存策略</w:t>
      </w:r>
    </w:p>
    <w:p>
      <w:r>
        <w:rPr>
          <w:rFonts w:ascii="Consolas" w:hAnsi="Consolas"/>
          <w:color w:val="000000"/>
          <w:sz w:val="20"/>
        </w:rPr>
        <w:t># Redis缓存配置示例</w:t>
      </w:r>
    </w:p>
    <w:p>
      <w:r>
        <w:rPr>
          <w:rFonts w:ascii="Consolas" w:hAnsi="Consolas"/>
          <w:color w:val="000000"/>
          <w:sz w:val="20"/>
        </w:rPr>
        <w:t>CACHE_CONFIG = {</w:t>
      </w:r>
    </w:p>
    <w:p>
      <w:r>
        <w:rPr>
          <w:rFonts w:ascii="Consolas" w:hAnsi="Consolas"/>
          <w:color w:val="000000"/>
          <w:sz w:val="20"/>
        </w:rPr>
        <w:t xml:space="preserve">    # 测试用例缓存 - 1小时过期</w:t>
      </w:r>
    </w:p>
    <w:p>
      <w:r>
        <w:rPr>
          <w:rFonts w:ascii="Consolas" w:hAnsi="Consolas"/>
          <w:color w:val="000000"/>
          <w:sz w:val="20"/>
        </w:rPr>
        <w:t xml:space="preserve">    "test_case": {</w:t>
      </w:r>
    </w:p>
    <w:p>
      <w:r>
        <w:rPr>
          <w:rFonts w:ascii="Consolas" w:hAnsi="Consolas"/>
          <w:color w:val="000000"/>
          <w:sz w:val="20"/>
        </w:rPr>
        <w:t xml:space="preserve">        "prefix": "tc:",</w:t>
      </w:r>
    </w:p>
    <w:p>
      <w:r>
        <w:rPr>
          <w:rFonts w:ascii="Consolas" w:hAnsi="Consolas"/>
          <w:color w:val="000000"/>
          <w:sz w:val="20"/>
        </w:rPr>
        <w:t xml:space="preserve">        "ttl": 3600</w:t>
      </w:r>
    </w:p>
    <w:p>
      <w:r>
        <w:rPr>
          <w:rFonts w:ascii="Consolas" w:hAnsi="Consolas"/>
          <w:color w:val="000000"/>
          <w:sz w:val="20"/>
        </w:rPr>
        <w:t xml:space="preserve">    },</w:t>
      </w:r>
    </w:p>
    <w:p>
      <w:r>
        <w:rPr>
          <w:rFonts w:ascii="Consolas" w:hAnsi="Consolas"/>
          <w:color w:val="000000"/>
          <w:sz w:val="20"/>
        </w:rPr>
        <w:t xml:space="preserve">    # 产品配置缓存 - 1小时过期</w:t>
      </w:r>
    </w:p>
    <w:p>
      <w:r>
        <w:rPr>
          <w:rFonts w:ascii="Consolas" w:hAnsi="Consolas"/>
          <w:color w:val="000000"/>
          <w:sz w:val="20"/>
        </w:rPr>
        <w:t xml:space="preserve">    "product_config": {</w:t>
      </w:r>
    </w:p>
    <w:p>
      <w:r>
        <w:rPr>
          <w:rFonts w:ascii="Consolas" w:hAnsi="Consolas"/>
          <w:color w:val="000000"/>
          <w:sz w:val="20"/>
        </w:rPr>
        <w:t xml:space="preserve">        "prefix": "pc:",</w:t>
      </w:r>
    </w:p>
    <w:p>
      <w:r>
        <w:rPr>
          <w:rFonts w:ascii="Consolas" w:hAnsi="Consolas"/>
          <w:color w:val="000000"/>
          <w:sz w:val="20"/>
        </w:rPr>
        <w:t xml:space="preserve">        "ttl": 3600</w:t>
      </w:r>
    </w:p>
    <w:p>
      <w:r>
        <w:rPr>
          <w:rFonts w:ascii="Consolas" w:hAnsi="Consolas"/>
          <w:color w:val="000000"/>
          <w:sz w:val="20"/>
        </w:rPr>
        <w:t xml:space="preserve">    },</w:t>
      </w:r>
    </w:p>
    <w:p>
      <w:r>
        <w:rPr>
          <w:rFonts w:ascii="Consolas" w:hAnsi="Consolas"/>
          <w:color w:val="000000"/>
          <w:sz w:val="20"/>
        </w:rPr>
        <w:t xml:space="preserve">    # 工位状态缓存 - 5分钟过期</w:t>
      </w:r>
    </w:p>
    <w:p>
      <w:r>
        <w:rPr>
          <w:rFonts w:ascii="Consolas" w:hAnsi="Consolas"/>
          <w:color w:val="000000"/>
          <w:sz w:val="20"/>
        </w:rPr>
        <w:t xml:space="preserve">    "station_status": {</w:t>
      </w:r>
    </w:p>
    <w:p>
      <w:r>
        <w:rPr>
          <w:rFonts w:ascii="Consolas" w:hAnsi="Consolas"/>
          <w:color w:val="000000"/>
          <w:sz w:val="20"/>
        </w:rPr>
        <w:t xml:space="preserve">        "prefix": "st:",</w:t>
      </w:r>
    </w:p>
    <w:p>
      <w:r>
        <w:rPr>
          <w:rFonts w:ascii="Consolas" w:hAnsi="Consolas"/>
          <w:color w:val="000000"/>
          <w:sz w:val="20"/>
        </w:rPr>
        <w:t xml:space="preserve">        "ttl": 300</w:t>
      </w:r>
    </w:p>
    <w:p>
      <w:r>
        <w:rPr>
          <w:rFonts w:ascii="Consolas" w:hAnsi="Consolas"/>
          <w:color w:val="000000"/>
          <w:sz w:val="20"/>
        </w:rPr>
        <w:t xml:space="preserve">    },</w:t>
      </w:r>
    </w:p>
    <w:p>
      <w:r>
        <w:rPr>
          <w:rFonts w:ascii="Consolas" w:hAnsi="Consolas"/>
          <w:color w:val="000000"/>
          <w:sz w:val="20"/>
        </w:rPr>
        <w:t xml:space="preserve">    # MES订单信息缓存 - 10分钟过期</w:t>
      </w:r>
    </w:p>
    <w:p>
      <w:r>
        <w:rPr>
          <w:rFonts w:ascii="Consolas" w:hAnsi="Consolas"/>
          <w:color w:val="000000"/>
          <w:sz w:val="20"/>
        </w:rPr>
        <w:t xml:space="preserve">    "mes_order": {</w:t>
      </w:r>
    </w:p>
    <w:p>
      <w:r>
        <w:rPr>
          <w:rFonts w:ascii="Consolas" w:hAnsi="Consolas"/>
          <w:color w:val="000000"/>
          <w:sz w:val="20"/>
        </w:rPr>
        <w:t xml:space="preserve">        "prefix": "mo:",</w:t>
      </w:r>
    </w:p>
    <w:p>
      <w:r>
        <w:rPr>
          <w:rFonts w:ascii="Consolas" w:hAnsi="Consolas"/>
          <w:color w:val="000000"/>
          <w:sz w:val="20"/>
        </w:rPr>
        <w:t xml:space="preserve">        "ttl": 600</w:t>
      </w:r>
    </w:p>
    <w:p>
      <w:r>
        <w:rPr>
          <w:rFonts w:ascii="Consolas" w:hAnsi="Consolas"/>
          <w:color w:val="000000"/>
          <w:sz w:val="20"/>
        </w:rPr>
        <w:t xml:space="preserve">    }</w:t>
      </w:r>
    </w:p>
    <w:p>
      <w:r>
        <w:rPr>
          <w:rFonts w:ascii="Consolas" w:hAnsi="Consolas"/>
          <w:color w:val="000000"/>
          <w:sz w:val="20"/>
        </w:rPr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2"/>
      </w:pPr>
      <w:r>
        <w:t>9. 安全性设计</w:t>
      </w:r>
    </w:p>
    <w:p>
      <w:pPr>
        <w:pStyle w:val="3"/>
      </w:pPr>
      <w:r>
        <w:t>9.1 认证与授权</w:t>
      </w:r>
    </w:p>
    <w:p>
      <w:pPr>
        <w:pStyle w:val="4"/>
      </w:pPr>
      <w:r>
        <w:t>9.1.1 终端认证</w:t>
      </w:r>
    </w:p>
    <w:p>
      <w:r>
        <w:rPr>
          <w:rFonts w:ascii="Consolas" w:hAnsi="Consolas"/>
          <w:color w:val="000000"/>
          <w:sz w:val="20"/>
        </w:rPr>
        <w:t># 终端认证流程</w:t>
      </w:r>
    </w:p>
    <w:p>
      <w:r>
        <w:rPr>
          <w:rFonts w:ascii="Consolas" w:hAnsi="Consolas"/>
          <w:color w:val="000000"/>
          <w:sz w:val="20"/>
        </w:rPr>
        <w:t>class TerminalAuth:</w:t>
      </w:r>
    </w:p>
    <w:p>
      <w:r>
        <w:rPr>
          <w:rFonts w:ascii="Consolas" w:hAnsi="Consolas"/>
          <w:color w:val="000000"/>
          <w:sz w:val="20"/>
        </w:rPr>
        <w:t xml:space="preserve">    def __init__(self):</w:t>
      </w:r>
    </w:p>
    <w:p>
      <w:r>
        <w:rPr>
          <w:rFonts w:ascii="Consolas" w:hAnsi="Consolas"/>
          <w:color w:val="000000"/>
          <w:sz w:val="20"/>
        </w:rPr>
        <w:t xml:space="preserve">        self.terminal_id = None</w:t>
      </w:r>
    </w:p>
    <w:p>
      <w:r>
        <w:rPr>
          <w:rFonts w:ascii="Consolas" w:hAnsi="Consolas"/>
          <w:color w:val="000000"/>
          <w:sz w:val="20"/>
        </w:rPr>
        <w:t xml:space="preserve">        self.token = None</w:t>
      </w:r>
    </w:p>
    <w:p>
      <w:r>
        <w:rPr>
          <w:rFonts w:ascii="Consolas" w:hAnsi="Consolas"/>
          <w:color w:val="000000"/>
          <w:sz w:val="20"/>
        </w:rPr>
        <w:t xml:space="preserve">    </w:t>
      </w:r>
    </w:p>
    <w:p>
      <w:r>
        <w:rPr>
          <w:rFonts w:ascii="Consolas" w:hAnsi="Consolas"/>
          <w:color w:val="000000"/>
          <w:sz w:val="20"/>
        </w:rPr>
        <w:t xml:space="preserve">    def register(self, station_id: str) -&gt; bool:</w:t>
      </w:r>
    </w:p>
    <w:p>
      <w:r>
        <w:rPr>
          <w:rFonts w:ascii="Consolas" w:hAnsi="Consolas"/>
          <w:color w:val="000000"/>
          <w:sz w:val="20"/>
        </w:rPr>
        <w:t xml:space="preserve">        """终端注册"""</w:t>
      </w:r>
    </w:p>
    <w:p>
      <w:r>
        <w:rPr>
          <w:rFonts w:ascii="Consolas" w:hAnsi="Consolas"/>
          <w:color w:val="000000"/>
          <w:sz w:val="20"/>
        </w:rPr>
        <w:t xml:space="preserve">        # 发送注册请求</w:t>
      </w:r>
    </w:p>
    <w:p>
      <w:r>
        <w:rPr>
          <w:rFonts w:ascii="Consolas" w:hAnsi="Consolas"/>
          <w:color w:val="000000"/>
          <w:sz w:val="20"/>
        </w:rPr>
        <w:t xml:space="preserve">        # 获取认证token</w:t>
      </w:r>
    </w:p>
    <w:p>
      <w:r>
        <w:rPr>
          <w:rFonts w:ascii="Consolas" w:hAnsi="Consolas"/>
          <w:color w:val="000000"/>
          <w:sz w:val="20"/>
        </w:rPr>
        <w:t xml:space="preserve">        pass</w:t>
      </w:r>
    </w:p>
    <w:p>
      <w:r>
        <w:rPr>
          <w:rFonts w:ascii="Consolas" w:hAnsi="Consolas"/>
          <w:color w:val="000000"/>
          <w:sz w:val="20"/>
        </w:rPr>
        <w:t xml:space="preserve">    </w:t>
      </w:r>
    </w:p>
    <w:p>
      <w:r>
        <w:rPr>
          <w:rFonts w:ascii="Consolas" w:hAnsi="Consolas"/>
          <w:color w:val="000000"/>
          <w:sz w:val="20"/>
        </w:rPr>
        <w:t xml:space="preserve">    def authenticate(self) -&gt; bool:</w:t>
      </w:r>
    </w:p>
    <w:p>
      <w:r>
        <w:rPr>
          <w:rFonts w:ascii="Consolas" w:hAnsi="Consolas"/>
          <w:color w:val="000000"/>
          <w:sz w:val="20"/>
        </w:rPr>
        <w:t xml:space="preserve">        """终端认证"""</w:t>
      </w:r>
    </w:p>
    <w:p>
      <w:r>
        <w:rPr>
          <w:rFonts w:ascii="Consolas" w:hAnsi="Consolas"/>
          <w:color w:val="000000"/>
          <w:sz w:val="20"/>
        </w:rPr>
        <w:t xml:space="preserve">        # 使用token进行认证</w:t>
      </w:r>
    </w:p>
    <w:p>
      <w:r>
        <w:rPr>
          <w:rFonts w:ascii="Consolas" w:hAnsi="Consolas"/>
          <w:color w:val="000000"/>
          <w:sz w:val="20"/>
        </w:rPr>
        <w:t xml:space="preserve">        pass</w:t>
      </w:r>
    </w:p>
    <w:p>
      <w:pPr>
        <w:pStyle w:val="4"/>
      </w:pPr>
      <w:r>
        <w:t>9.1.2 接口认证</w:t>
      </w:r>
    </w:p>
    <w:p>
      <w:r>
        <w:rPr>
          <w:rFonts w:ascii="Consolas" w:hAnsi="Consolas"/>
          <w:color w:val="000000"/>
          <w:sz w:val="20"/>
        </w:rPr>
        <w:t># API接口认证</w:t>
      </w:r>
    </w:p>
    <w:p>
      <w:r>
        <w:rPr>
          <w:rFonts w:ascii="Consolas" w:hAnsi="Consolas"/>
          <w:color w:val="000000"/>
          <w:sz w:val="20"/>
        </w:rPr>
        <w:t>class APIAuth:</w:t>
      </w:r>
    </w:p>
    <w:p>
      <w:r>
        <w:rPr>
          <w:rFonts w:ascii="Consolas" w:hAnsi="Consolas"/>
          <w:color w:val="000000"/>
          <w:sz w:val="20"/>
        </w:rPr>
        <w:t xml:space="preserve">    def __init__(self, api_key: str):</w:t>
      </w:r>
    </w:p>
    <w:p>
      <w:r>
        <w:rPr>
          <w:rFonts w:ascii="Consolas" w:hAnsi="Consolas"/>
          <w:color w:val="000000"/>
          <w:sz w:val="20"/>
        </w:rPr>
        <w:t xml:space="preserve">        self.api_key = api_key</w:t>
      </w:r>
    </w:p>
    <w:p>
      <w:r>
        <w:rPr>
          <w:rFonts w:ascii="Consolas" w:hAnsi="Consolas"/>
          <w:color w:val="000000"/>
          <w:sz w:val="20"/>
        </w:rPr>
        <w:t xml:space="preserve">    </w:t>
      </w:r>
    </w:p>
    <w:p>
      <w:r>
        <w:rPr>
          <w:rFonts w:ascii="Consolas" w:hAnsi="Consolas"/>
          <w:color w:val="000000"/>
          <w:sz w:val="20"/>
        </w:rPr>
        <w:t xml:space="preserve">    def verify_token(self, token: str) -&gt; bool:</w:t>
      </w:r>
    </w:p>
    <w:p>
      <w:r>
        <w:rPr>
          <w:rFonts w:ascii="Consolas" w:hAnsi="Consolas"/>
          <w:color w:val="000000"/>
          <w:sz w:val="20"/>
        </w:rPr>
        <w:t xml:space="preserve">        """验证token"""</w:t>
      </w:r>
    </w:p>
    <w:p>
      <w:r>
        <w:rPr>
          <w:rFonts w:ascii="Consolas" w:hAnsi="Consolas"/>
          <w:color w:val="000000"/>
          <w:sz w:val="20"/>
        </w:rPr>
        <w:t xml:space="preserve">        # JWT token验证</w:t>
      </w:r>
    </w:p>
    <w:p>
      <w:r>
        <w:rPr>
          <w:rFonts w:ascii="Consolas" w:hAnsi="Consolas"/>
          <w:color w:val="000000"/>
          <w:sz w:val="20"/>
        </w:rPr>
        <w:t xml:space="preserve">        pass</w:t>
      </w:r>
    </w:p>
    <w:p>
      <w:r>
        <w:rPr>
          <w:rFonts w:ascii="Consolas" w:hAnsi="Consolas"/>
          <w:color w:val="000000"/>
          <w:sz w:val="20"/>
        </w:rPr>
        <w:t xml:space="preserve">    </w:t>
      </w:r>
    </w:p>
    <w:p>
      <w:r>
        <w:rPr>
          <w:rFonts w:ascii="Consolas" w:hAnsi="Consolas"/>
          <w:color w:val="000000"/>
          <w:sz w:val="20"/>
        </w:rPr>
        <w:t xml:space="preserve">    def generate_token(self, terminal_id: str) -&gt; str:</w:t>
      </w:r>
    </w:p>
    <w:p>
      <w:r>
        <w:rPr>
          <w:rFonts w:ascii="Consolas" w:hAnsi="Consolas"/>
          <w:color w:val="000000"/>
          <w:sz w:val="20"/>
        </w:rPr>
        <w:t xml:space="preserve">        """生成token"""</w:t>
      </w:r>
    </w:p>
    <w:p>
      <w:r>
        <w:rPr>
          <w:rFonts w:ascii="Consolas" w:hAnsi="Consolas"/>
          <w:color w:val="000000"/>
          <w:sz w:val="20"/>
        </w:rPr>
        <w:t xml:space="preserve">        # JWT token生成</w:t>
      </w:r>
    </w:p>
    <w:p>
      <w:r>
        <w:rPr>
          <w:rFonts w:ascii="Consolas" w:hAnsi="Consolas"/>
          <w:color w:val="000000"/>
          <w:sz w:val="20"/>
        </w:rPr>
        <w:t xml:space="preserve">        pass</w:t>
      </w:r>
    </w:p>
    <w:p>
      <w:pPr>
        <w:pStyle w:val="3"/>
      </w:pPr>
      <w:r>
        <w:t>9.2 数据安全</w:t>
      </w:r>
    </w:p>
    <w:p>
      <w:pPr>
        <w:pStyle w:val="4"/>
      </w:pPr>
      <w:r>
        <w:t>9.2.1 传输安全</w:t>
      </w:r>
    </w:p>
    <w:p>
      <w:pPr>
        <w:pStyle w:val="16"/>
      </w:pPr>
      <w:r>
        <w:t>使用HTTPS协议</w:t>
      </w:r>
    </w:p>
    <w:p>
      <w:pPr>
        <w:pStyle w:val="16"/>
      </w:pPr>
      <w:r>
        <w:t>数据加密传输</w:t>
      </w:r>
    </w:p>
    <w:p>
      <w:pPr>
        <w:pStyle w:val="16"/>
      </w:pPr>
      <w:r>
        <w:t>证书管理</w:t>
      </w:r>
    </w:p>
    <w:p>
      <w:pPr>
        <w:pStyle w:val="4"/>
      </w:pPr>
      <w:r>
        <w:t>9.2.2 存储安全</w:t>
      </w:r>
    </w:p>
    <w:p>
      <w:pPr>
        <w:pStyle w:val="16"/>
      </w:pPr>
      <w:r>
        <w:t>敏感数据加密存储</w:t>
      </w:r>
    </w:p>
    <w:p>
      <w:pPr>
        <w:pStyle w:val="16"/>
      </w:pPr>
      <w:r>
        <w:t>数据库访问控制</w:t>
      </w:r>
    </w:p>
    <w:p>
      <w:pPr>
        <w:pStyle w:val="16"/>
      </w:pPr>
      <w:r>
        <w:t>定期安全审计</w:t>
      </w:r>
    </w:p>
    <w:p>
      <w:pPr>
        <w:pStyle w:val="3"/>
      </w:pPr>
      <w:r>
        <w:t>9.3 网络安全</w:t>
      </w:r>
    </w:p>
    <w:p>
      <w:pPr>
        <w:pStyle w:val="4"/>
      </w:pPr>
      <w:r>
        <w:t>9.3.1 防火墙配置</w:t>
      </w:r>
    </w:p>
    <w:p>
      <w:r>
        <w:rPr>
          <w:rFonts w:ascii="Consolas" w:hAnsi="Consolas"/>
          <w:color w:val="000000"/>
          <w:sz w:val="20"/>
        </w:rPr>
        <w:t># 防火墙规则示例</w:t>
      </w:r>
    </w:p>
    <w:p>
      <w:r>
        <w:rPr>
          <w:rFonts w:ascii="Consolas" w:hAnsi="Consolas"/>
          <w:color w:val="000000"/>
          <w:sz w:val="20"/>
        </w:rPr>
        <w:t># 允许API端口</w:t>
      </w:r>
    </w:p>
    <w:p>
      <w:r>
        <w:rPr>
          <w:rFonts w:ascii="Consolas" w:hAnsi="Consolas"/>
          <w:color w:val="000000"/>
          <w:sz w:val="20"/>
        </w:rPr>
        <w:t>ufw allow 8000/tcp</w:t>
      </w:r>
    </w:p>
    <w:p/>
    <w:p>
      <w:r>
        <w:rPr>
          <w:rFonts w:ascii="Consolas" w:hAnsi="Consolas"/>
          <w:color w:val="000000"/>
          <w:sz w:val="20"/>
        </w:rPr>
        <w:t># 允许SSH</w:t>
      </w:r>
    </w:p>
    <w:p>
      <w:r>
        <w:rPr>
          <w:rFonts w:ascii="Consolas" w:hAnsi="Consolas"/>
          <w:color w:val="000000"/>
          <w:sz w:val="20"/>
        </w:rPr>
        <w:t>ufw allow 22/tcp</w:t>
      </w:r>
    </w:p>
    <w:p/>
    <w:p>
      <w:r>
        <w:rPr>
          <w:rFonts w:ascii="Consolas" w:hAnsi="Consolas"/>
          <w:color w:val="000000"/>
          <w:sz w:val="20"/>
        </w:rPr>
        <w:t># 允许MySQL</w:t>
      </w:r>
    </w:p>
    <w:p>
      <w:r>
        <w:rPr>
          <w:rFonts w:ascii="Consolas" w:hAnsi="Consolas"/>
          <w:color w:val="000000"/>
          <w:sz w:val="20"/>
        </w:rPr>
        <w:t>ufw allow 3306/tcp</w:t>
      </w:r>
    </w:p>
    <w:p/>
    <w:p>
      <w:r>
        <w:rPr>
          <w:rFonts w:ascii="Consolas" w:hAnsi="Consolas"/>
          <w:color w:val="000000"/>
          <w:sz w:val="20"/>
        </w:rPr>
        <w:t># 允许Redis</w:t>
      </w:r>
    </w:p>
    <w:p>
      <w:r>
        <w:rPr>
          <w:rFonts w:ascii="Consolas" w:hAnsi="Consolas"/>
          <w:color w:val="000000"/>
          <w:sz w:val="20"/>
        </w:rPr>
        <w:t>ufw allow 6379/tcp</w:t>
      </w:r>
    </w:p>
    <w:p>
      <w:pPr>
        <w:pStyle w:val="4"/>
      </w:pPr>
      <w:r>
        <w:t>9.3.2 网络隔离</w:t>
      </w:r>
    </w:p>
    <w:p>
      <w:pPr>
        <w:pStyle w:val="16"/>
      </w:pPr>
      <w:r>
        <w:t>服务器区域与终端区域隔离</w:t>
      </w:r>
    </w:p>
    <w:p>
      <w:pPr>
        <w:pStyle w:val="16"/>
      </w:pPr>
      <w:r>
        <w:t>数据库服务器仅内网访问</w:t>
      </w:r>
    </w:p>
    <w:p>
      <w:pPr>
        <w:pStyle w:val="16"/>
      </w:pPr>
      <w:r>
        <w:t>API网关对外暴露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2"/>
      </w:pPr>
      <w:r>
        <w:t>10. 可靠性与高可用设计</w:t>
      </w:r>
    </w:p>
    <w:p>
      <w:pPr>
        <w:pStyle w:val="3"/>
      </w:pPr>
      <w:r>
        <w:t>10.1 服务可靠性</w:t>
      </w:r>
    </w:p>
    <w:p>
      <w:pPr>
        <w:pStyle w:val="4"/>
      </w:pPr>
      <w:r>
        <w:t>10.1.1 进程守护</w:t>
      </w:r>
    </w:p>
    <w:p>
      <w:r>
        <w:rPr>
          <w:rFonts w:ascii="Consolas" w:hAnsi="Consolas"/>
          <w:color w:val="000000"/>
          <w:sz w:val="20"/>
        </w:rPr>
        <w:t># 使用systemd管理服务</w:t>
      </w:r>
    </w:p>
    <w:p>
      <w:r>
        <w:rPr>
          <w:rFonts w:ascii="Consolas" w:hAnsi="Consolas"/>
          <w:color w:val="000000"/>
          <w:sz w:val="20"/>
        </w:rPr>
        <w:t>[Unit]</w:t>
      </w:r>
    </w:p>
    <w:p>
      <w:r>
        <w:rPr>
          <w:rFonts w:ascii="Consolas" w:hAnsi="Consolas"/>
          <w:color w:val="000000"/>
          <w:sz w:val="20"/>
        </w:rPr>
        <w:t>Description=Test Case Management API</w:t>
      </w:r>
    </w:p>
    <w:p>
      <w:r>
        <w:rPr>
          <w:rFonts w:ascii="Consolas" w:hAnsi="Consolas"/>
          <w:color w:val="000000"/>
          <w:sz w:val="20"/>
        </w:rPr>
        <w:t>After=network.target</w:t>
      </w:r>
    </w:p>
    <w:p/>
    <w:p>
      <w:r>
        <w:rPr>
          <w:rFonts w:ascii="Consolas" w:hAnsi="Consolas"/>
          <w:color w:val="000000"/>
          <w:sz w:val="20"/>
        </w:rPr>
        <w:t>[Service]</w:t>
      </w:r>
    </w:p>
    <w:p>
      <w:r>
        <w:rPr>
          <w:rFonts w:ascii="Consolas" w:hAnsi="Consolas"/>
          <w:color w:val="000000"/>
          <w:sz w:val="20"/>
        </w:rPr>
        <w:t>Type=simple</w:t>
      </w:r>
    </w:p>
    <w:p>
      <w:r>
        <w:rPr>
          <w:rFonts w:ascii="Consolas" w:hAnsi="Consolas"/>
          <w:color w:val="000000"/>
          <w:sz w:val="20"/>
        </w:rPr>
        <w:t>User=www-data</w:t>
      </w:r>
    </w:p>
    <w:p>
      <w:r>
        <w:rPr>
          <w:rFonts w:ascii="Consolas" w:hAnsi="Consolas"/>
          <w:color w:val="000000"/>
          <w:sz w:val="20"/>
        </w:rPr>
        <w:t>WorkingDirectory=/opt/testcase-api</w:t>
      </w:r>
    </w:p>
    <w:p>
      <w:r>
        <w:rPr>
          <w:rFonts w:ascii="Consolas" w:hAnsi="Consolas"/>
          <w:color w:val="000000"/>
          <w:sz w:val="20"/>
        </w:rPr>
        <w:t>ExecStart=/opt/testcase-api/venv/bin/uvicorn main:app --host 0.0.0.0 --port 8000</w:t>
      </w:r>
    </w:p>
    <w:p>
      <w:r>
        <w:rPr>
          <w:rFonts w:ascii="Consolas" w:hAnsi="Consolas"/>
          <w:color w:val="000000"/>
          <w:sz w:val="20"/>
        </w:rPr>
        <w:t>Restart=always</w:t>
      </w:r>
    </w:p>
    <w:p>
      <w:r>
        <w:rPr>
          <w:rFonts w:ascii="Consolas" w:hAnsi="Consolas"/>
          <w:color w:val="000000"/>
          <w:sz w:val="20"/>
        </w:rPr>
        <w:t>RestartSec=5</w:t>
      </w:r>
    </w:p>
    <w:p/>
    <w:p>
      <w:r>
        <w:rPr>
          <w:rFonts w:ascii="Consolas" w:hAnsi="Consolas"/>
          <w:color w:val="000000"/>
          <w:sz w:val="20"/>
        </w:rPr>
        <w:t>[Install]</w:t>
      </w:r>
    </w:p>
    <w:p>
      <w:r>
        <w:rPr>
          <w:rFonts w:ascii="Consolas" w:hAnsi="Consolas"/>
          <w:color w:val="000000"/>
          <w:sz w:val="20"/>
        </w:rPr>
        <w:t>WantedBy=multi-user.target</w:t>
      </w:r>
    </w:p>
    <w:p>
      <w:pPr>
        <w:pStyle w:val="4"/>
      </w:pPr>
      <w:r>
        <w:t>10.1.2 健康检查</w:t>
      </w:r>
    </w:p>
    <w:p>
      <w:r>
        <w:rPr>
          <w:rFonts w:ascii="Consolas" w:hAnsi="Consolas"/>
          <w:color w:val="000000"/>
          <w:sz w:val="20"/>
        </w:rPr>
        <w:t># 健康检查接口</w:t>
      </w:r>
    </w:p>
    <w:p>
      <w:r>
        <w:rPr>
          <w:rFonts w:ascii="Consolas" w:hAnsi="Consolas"/>
          <w:color w:val="000000"/>
          <w:sz w:val="20"/>
        </w:rPr>
        <w:t>@app.get("/api/v1/health")</w:t>
      </w:r>
    </w:p>
    <w:p>
      <w:r>
        <w:rPr>
          <w:rFonts w:ascii="Consolas" w:hAnsi="Consolas"/>
          <w:color w:val="000000"/>
          <w:sz w:val="20"/>
        </w:rPr>
        <w:t>async def health_check():</w:t>
      </w:r>
    </w:p>
    <w:p>
      <w:r>
        <w:rPr>
          <w:rFonts w:ascii="Consolas" w:hAnsi="Consolas"/>
          <w:color w:val="000000"/>
          <w:sz w:val="20"/>
        </w:rPr>
        <w:t xml:space="preserve">    return {</w:t>
      </w:r>
    </w:p>
    <w:p>
      <w:r>
        <w:rPr>
          <w:rFonts w:ascii="Consolas" w:hAnsi="Consolas"/>
          <w:color w:val="000000"/>
          <w:sz w:val="20"/>
        </w:rPr>
        <w:t xml:space="preserve">        "status": "healthy",</w:t>
      </w:r>
    </w:p>
    <w:p>
      <w:r>
        <w:rPr>
          <w:rFonts w:ascii="Consolas" w:hAnsi="Consolas"/>
          <w:color w:val="000000"/>
          <w:sz w:val="20"/>
        </w:rPr>
        <w:t xml:space="preserve">        "version": "1.0.0",</w:t>
      </w:r>
    </w:p>
    <w:p>
      <w:r>
        <w:rPr>
          <w:rFonts w:ascii="Consolas" w:hAnsi="Consolas"/>
          <w:color w:val="000000"/>
          <w:sz w:val="20"/>
        </w:rPr>
        <w:t xml:space="preserve">        "uptime": get_uptime(),</w:t>
      </w:r>
    </w:p>
    <w:p>
      <w:r>
        <w:rPr>
          <w:rFonts w:ascii="Consolas" w:hAnsi="Consolas"/>
          <w:color w:val="000000"/>
          <w:sz w:val="20"/>
        </w:rPr>
        <w:t xml:space="preserve">        "database": check_database(),</w:t>
      </w:r>
    </w:p>
    <w:p>
      <w:r>
        <w:rPr>
          <w:rFonts w:ascii="Consolas" w:hAnsi="Consolas"/>
          <w:color w:val="000000"/>
          <w:sz w:val="20"/>
        </w:rPr>
        <w:t xml:space="preserve">        "redis": check_redis()</w:t>
      </w:r>
    </w:p>
    <w:p>
      <w:r>
        <w:rPr>
          <w:rFonts w:ascii="Consolas" w:hAnsi="Consolas"/>
          <w:color w:val="000000"/>
          <w:sz w:val="20"/>
        </w:rPr>
        <w:t xml:space="preserve">    }</w:t>
      </w:r>
    </w:p>
    <w:p>
      <w:pPr>
        <w:pStyle w:val="3"/>
      </w:pPr>
      <w:r>
        <w:t>10.2 数据可靠性</w:t>
      </w:r>
    </w:p>
    <w:p>
      <w:pPr>
        <w:pStyle w:val="4"/>
      </w:pPr>
      <w:r>
        <w:t>10.2.1 数据库备份</w:t>
      </w:r>
    </w:p>
    <w:p>
      <w:r>
        <w:rPr>
          <w:rFonts w:ascii="Consolas" w:hAnsi="Consolas"/>
          <w:color w:val="000000"/>
          <w:sz w:val="20"/>
        </w:rPr>
        <w:t># 每日备份脚本</w:t>
      </w:r>
    </w:p>
    <w:p>
      <w:r>
        <w:rPr>
          <w:rFonts w:ascii="Consolas" w:hAnsi="Consolas"/>
          <w:color w:val="000000"/>
          <w:sz w:val="20"/>
        </w:rPr>
        <w:t>#!/bin/bash</w:t>
      </w:r>
    </w:p>
    <w:p>
      <w:r>
        <w:rPr>
          <w:rFonts w:ascii="Consolas" w:hAnsi="Consolas"/>
          <w:color w:val="000000"/>
          <w:sz w:val="20"/>
        </w:rPr>
        <w:t>DATE=$(date +%Y%m%d)</w:t>
      </w:r>
    </w:p>
    <w:p>
      <w:r>
        <w:rPr>
          <w:rFonts w:ascii="Consolas" w:hAnsi="Consolas"/>
          <w:color w:val="000000"/>
          <w:sz w:val="20"/>
        </w:rPr>
        <w:t>mysqldump -u root -p testcase_db | gzip &gt; /backup/testcase_db_$DATE.sql.gz</w:t>
      </w:r>
    </w:p>
    <w:p>
      <w:r>
        <w:rPr>
          <w:rFonts w:ascii="Consolas" w:hAnsi="Consolas"/>
          <w:color w:val="000000"/>
          <w:sz w:val="20"/>
        </w:rPr>
        <w:t># 保留30天备份</w:t>
      </w:r>
    </w:p>
    <w:p>
      <w:r>
        <w:rPr>
          <w:rFonts w:ascii="Consolas" w:hAnsi="Consolas"/>
          <w:color w:val="000000"/>
          <w:sz w:val="20"/>
        </w:rPr>
        <w:t>find /backup -name "*.sql.gz" -mtime +30 -delete</w:t>
      </w:r>
    </w:p>
    <w:p>
      <w:pPr>
        <w:pStyle w:val="4"/>
      </w:pPr>
      <w:r>
        <w:t>10.2.2 数据同步</w:t>
      </w:r>
    </w:p>
    <w:p>
      <w:pPr>
        <w:pStyle w:val="16"/>
      </w:pPr>
      <w:r>
        <w:t>主从数据库同步</w:t>
      </w:r>
    </w:p>
    <w:p>
      <w:pPr>
        <w:pStyle w:val="16"/>
      </w:pPr>
      <w:r>
        <w:t>异地备份</w:t>
      </w:r>
    </w:p>
    <w:p>
      <w:pPr>
        <w:pStyle w:val="16"/>
      </w:pPr>
      <w:r>
        <w:t>数据校验</w:t>
      </w:r>
    </w:p>
    <w:p>
      <w:pPr>
        <w:pStyle w:val="3"/>
      </w:pPr>
      <w:r>
        <w:t>10.3 终端可靠性</w:t>
      </w:r>
    </w:p>
    <w:p>
      <w:pPr>
        <w:pStyle w:val="4"/>
      </w:pPr>
      <w:r>
        <w:t>10.3.1 离线模式</w:t>
      </w:r>
    </w:p>
    <w:p>
      <w:pPr>
        <w:pStyle w:val="16"/>
      </w:pPr>
      <w:r>
        <w:t>本地缓存测试用例</w:t>
      </w:r>
    </w:p>
    <w:p>
      <w:pPr>
        <w:pStyle w:val="16"/>
      </w:pPr>
      <w:r>
        <w:t>离线执行测试</w:t>
      </w:r>
    </w:p>
    <w:p>
      <w:pPr>
        <w:pStyle w:val="16"/>
      </w:pPr>
      <w:r>
        <w:t>联网后自动上报</w:t>
      </w:r>
    </w:p>
    <w:p>
      <w:pPr>
        <w:pStyle w:val="4"/>
      </w:pPr>
      <w:r>
        <w:t>10.3.2 自动恢复</w:t>
      </w:r>
    </w:p>
    <w:p>
      <w:pPr>
        <w:pStyle w:val="16"/>
      </w:pPr>
      <w:r>
        <w:t>进程崩溃自动重启</w:t>
      </w:r>
    </w:p>
    <w:p>
      <w:pPr>
        <w:pStyle w:val="16"/>
      </w:pPr>
      <w:r>
        <w:t>网络断开自动重连</w:t>
      </w:r>
    </w:p>
    <w:p>
      <w:pPr>
        <w:pStyle w:val="16"/>
      </w:pPr>
      <w:r>
        <w:t>异常状态自动恢复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2"/>
      </w:pPr>
      <w:r>
        <w:t>11. 部署与运维</w:t>
      </w:r>
    </w:p>
    <w:p>
      <w:pPr>
        <w:pStyle w:val="3"/>
      </w:pPr>
      <w:r>
        <w:t>11.1 部署方案</w:t>
      </w:r>
    </w:p>
    <w:p>
      <w:pPr>
        <w:pStyle w:val="4"/>
      </w:pPr>
      <w:r>
        <w:t>11.1.1 Docker部署</w:t>
      </w:r>
    </w:p>
    <w:p>
      <w:r>
        <w:rPr>
          <w:rFonts w:ascii="Consolas" w:hAnsi="Consolas"/>
          <w:color w:val="000000"/>
          <w:sz w:val="20"/>
        </w:rPr>
        <w:t># docker-compose.yml</w:t>
      </w:r>
    </w:p>
    <w:p>
      <w:r>
        <w:rPr>
          <w:rFonts w:ascii="Consolas" w:hAnsi="Consolas"/>
          <w:color w:val="000000"/>
          <w:sz w:val="20"/>
        </w:rPr>
        <w:t>version: '3.8'</w:t>
      </w:r>
    </w:p>
    <w:p/>
    <w:p>
      <w:r>
        <w:rPr>
          <w:rFonts w:ascii="Consolas" w:hAnsi="Consolas"/>
          <w:color w:val="000000"/>
          <w:sz w:val="20"/>
        </w:rPr>
        <w:t>services:</w:t>
      </w:r>
    </w:p>
    <w:p>
      <w:r>
        <w:rPr>
          <w:rFonts w:ascii="Consolas" w:hAnsi="Consolas"/>
          <w:color w:val="000000"/>
          <w:sz w:val="20"/>
        </w:rPr>
        <w:t xml:space="preserve">  api:</w:t>
      </w:r>
    </w:p>
    <w:p>
      <w:r>
        <w:rPr>
          <w:rFonts w:ascii="Consolas" w:hAnsi="Consolas"/>
          <w:color w:val="000000"/>
          <w:sz w:val="20"/>
        </w:rPr>
        <w:t xml:space="preserve">    build: .</w:t>
      </w:r>
    </w:p>
    <w:p>
      <w:r>
        <w:rPr>
          <w:rFonts w:ascii="Consolas" w:hAnsi="Consolas"/>
          <w:color w:val="000000"/>
          <w:sz w:val="20"/>
        </w:rPr>
        <w:t xml:space="preserve">    ports:</w:t>
      </w:r>
    </w:p>
    <w:p>
      <w:r>
        <w:rPr>
          <w:rFonts w:ascii="Consolas" w:hAnsi="Consolas"/>
          <w:color w:val="000000"/>
          <w:sz w:val="20"/>
        </w:rPr>
        <w:t xml:space="preserve">      - "8000:8000"</w:t>
      </w:r>
    </w:p>
    <w:p>
      <w:r>
        <w:rPr>
          <w:rFonts w:ascii="Consolas" w:hAnsi="Consolas"/>
          <w:color w:val="000000"/>
          <w:sz w:val="20"/>
        </w:rPr>
        <w:t xml:space="preserve">    environment:</w:t>
      </w:r>
    </w:p>
    <w:p>
      <w:r>
        <w:rPr>
          <w:rFonts w:ascii="Consolas" w:hAnsi="Consolas"/>
          <w:color w:val="000000"/>
          <w:sz w:val="20"/>
        </w:rPr>
        <w:t xml:space="preserve">      - DATABASE_URL=mysql://root:password@db:3306/testcase_db</w:t>
      </w:r>
    </w:p>
    <w:p>
      <w:r>
        <w:rPr>
          <w:rFonts w:ascii="Consolas" w:hAnsi="Consolas"/>
          <w:color w:val="000000"/>
          <w:sz w:val="20"/>
        </w:rPr>
        <w:t xml:space="preserve">      - REDIS_URL=redis://redis:6379</w:t>
      </w:r>
    </w:p>
    <w:p>
      <w:r>
        <w:rPr>
          <w:rFonts w:ascii="Consolas" w:hAnsi="Consolas"/>
          <w:color w:val="000000"/>
          <w:sz w:val="20"/>
        </w:rPr>
        <w:t xml:space="preserve">    depends_on:</w:t>
      </w:r>
    </w:p>
    <w:p>
      <w:r>
        <w:rPr>
          <w:rFonts w:ascii="Consolas" w:hAnsi="Consolas"/>
          <w:color w:val="000000"/>
          <w:sz w:val="20"/>
        </w:rPr>
        <w:t xml:space="preserve">      - db</w:t>
      </w:r>
    </w:p>
    <w:p>
      <w:r>
        <w:rPr>
          <w:rFonts w:ascii="Consolas" w:hAnsi="Consolas"/>
          <w:color w:val="000000"/>
          <w:sz w:val="20"/>
        </w:rPr>
        <w:t xml:space="preserve">      - redis</w:t>
      </w:r>
    </w:p>
    <w:p>
      <w:r>
        <w:rPr>
          <w:rFonts w:ascii="Consolas" w:hAnsi="Consolas"/>
          <w:color w:val="000000"/>
          <w:sz w:val="20"/>
        </w:rPr>
        <w:t xml:space="preserve">    restart: always</w:t>
      </w:r>
    </w:p>
    <w:p/>
    <w:p>
      <w:r>
        <w:rPr>
          <w:rFonts w:ascii="Consolas" w:hAnsi="Consolas"/>
          <w:color w:val="000000"/>
          <w:sz w:val="20"/>
        </w:rPr>
        <w:t xml:space="preserve">  db:</w:t>
      </w:r>
    </w:p>
    <w:p>
      <w:r>
        <w:rPr>
          <w:rFonts w:ascii="Consolas" w:hAnsi="Consolas"/>
          <w:color w:val="000000"/>
          <w:sz w:val="20"/>
        </w:rPr>
        <w:t xml:space="preserve">    image: mysql:8.0</w:t>
      </w:r>
    </w:p>
    <w:p>
      <w:r>
        <w:rPr>
          <w:rFonts w:ascii="Consolas" w:hAnsi="Consolas"/>
          <w:color w:val="000000"/>
          <w:sz w:val="20"/>
        </w:rPr>
        <w:t xml:space="preserve">    environment:</w:t>
      </w:r>
    </w:p>
    <w:p>
      <w:r>
        <w:rPr>
          <w:rFonts w:ascii="Consolas" w:hAnsi="Consolas"/>
          <w:color w:val="000000"/>
          <w:sz w:val="20"/>
        </w:rPr>
        <w:t xml:space="preserve">      - MYSQL_ROOT_PASSWORD=password</w:t>
      </w:r>
    </w:p>
    <w:p>
      <w:r>
        <w:rPr>
          <w:rFonts w:ascii="Consolas" w:hAnsi="Consolas"/>
          <w:color w:val="000000"/>
          <w:sz w:val="20"/>
        </w:rPr>
        <w:t xml:space="preserve">      - MYSQL_DATABASE=testcase_db</w:t>
      </w:r>
    </w:p>
    <w:p>
      <w:r>
        <w:rPr>
          <w:rFonts w:ascii="Consolas" w:hAnsi="Consolas"/>
          <w:color w:val="000000"/>
          <w:sz w:val="20"/>
        </w:rPr>
        <w:t xml:space="preserve">    volumes:</w:t>
      </w:r>
    </w:p>
    <w:p>
      <w:r>
        <w:rPr>
          <w:rFonts w:ascii="Consolas" w:hAnsi="Consolas"/>
          <w:color w:val="000000"/>
          <w:sz w:val="20"/>
        </w:rPr>
        <w:t xml:space="preserve">      - mysql_data:/var/lib/mysql</w:t>
      </w:r>
    </w:p>
    <w:p>
      <w:r>
        <w:rPr>
          <w:rFonts w:ascii="Consolas" w:hAnsi="Consolas"/>
          <w:color w:val="000000"/>
          <w:sz w:val="20"/>
        </w:rPr>
        <w:t xml:space="preserve">      - ./sql:/docker-entrypoint-initdb.d</w:t>
      </w:r>
    </w:p>
    <w:p>
      <w:r>
        <w:rPr>
          <w:rFonts w:ascii="Consolas" w:hAnsi="Consolas"/>
          <w:color w:val="000000"/>
          <w:sz w:val="20"/>
        </w:rPr>
        <w:t xml:space="preserve">    restart: always</w:t>
      </w:r>
    </w:p>
    <w:p/>
    <w:p>
      <w:r>
        <w:rPr>
          <w:rFonts w:ascii="Consolas" w:hAnsi="Consolas"/>
          <w:color w:val="000000"/>
          <w:sz w:val="20"/>
        </w:rPr>
        <w:t xml:space="preserve">  redis:</w:t>
      </w:r>
    </w:p>
    <w:p>
      <w:r>
        <w:rPr>
          <w:rFonts w:ascii="Consolas" w:hAnsi="Consolas"/>
          <w:color w:val="000000"/>
          <w:sz w:val="20"/>
        </w:rPr>
        <w:t xml:space="preserve">    image: redis:7.0</w:t>
      </w:r>
    </w:p>
    <w:p>
      <w:r>
        <w:rPr>
          <w:rFonts w:ascii="Consolas" w:hAnsi="Consolas"/>
          <w:color w:val="000000"/>
          <w:sz w:val="20"/>
        </w:rPr>
        <w:t xml:space="preserve">    restart: always</w:t>
      </w:r>
    </w:p>
    <w:p/>
    <w:p>
      <w:r>
        <w:rPr>
          <w:rFonts w:ascii="Consolas" w:hAnsi="Consolas"/>
          <w:color w:val="000000"/>
          <w:sz w:val="20"/>
        </w:rPr>
        <w:t xml:space="preserve">  nginx:</w:t>
      </w:r>
    </w:p>
    <w:p>
      <w:r>
        <w:rPr>
          <w:rFonts w:ascii="Consolas" w:hAnsi="Consolas"/>
          <w:color w:val="000000"/>
          <w:sz w:val="20"/>
        </w:rPr>
        <w:t xml:space="preserve">    image: nginx:latest</w:t>
      </w:r>
    </w:p>
    <w:p>
      <w:r>
        <w:rPr>
          <w:rFonts w:ascii="Consolas" w:hAnsi="Consolas"/>
          <w:color w:val="000000"/>
          <w:sz w:val="20"/>
        </w:rPr>
        <w:t xml:space="preserve">    ports:</w:t>
      </w:r>
    </w:p>
    <w:p>
      <w:r>
        <w:rPr>
          <w:rFonts w:ascii="Consolas" w:hAnsi="Consolas"/>
          <w:color w:val="000000"/>
          <w:sz w:val="20"/>
        </w:rPr>
        <w:t xml:space="preserve">      - "80:80"</w:t>
      </w:r>
    </w:p>
    <w:p>
      <w:r>
        <w:rPr>
          <w:rFonts w:ascii="Consolas" w:hAnsi="Consolas"/>
          <w:color w:val="000000"/>
          <w:sz w:val="20"/>
        </w:rPr>
        <w:t xml:space="preserve">      - "443:443"</w:t>
      </w:r>
    </w:p>
    <w:p>
      <w:r>
        <w:rPr>
          <w:rFonts w:ascii="Consolas" w:hAnsi="Consolas"/>
          <w:color w:val="000000"/>
          <w:sz w:val="20"/>
        </w:rPr>
        <w:t xml:space="preserve">    volumes:</w:t>
      </w:r>
    </w:p>
    <w:p>
      <w:r>
        <w:rPr>
          <w:rFonts w:ascii="Consolas" w:hAnsi="Consolas"/>
          <w:color w:val="000000"/>
          <w:sz w:val="20"/>
        </w:rPr>
        <w:t xml:space="preserve">      - ./nginx.conf:/etc/nginx/nginx.conf</w:t>
      </w:r>
    </w:p>
    <w:p>
      <w:r>
        <w:rPr>
          <w:rFonts w:ascii="Consolas" w:hAnsi="Consolas"/>
          <w:color w:val="000000"/>
          <w:sz w:val="20"/>
        </w:rPr>
        <w:t xml:space="preserve">      - ./certs:/etc/nginx/certs</w:t>
      </w:r>
    </w:p>
    <w:p>
      <w:r>
        <w:rPr>
          <w:rFonts w:ascii="Consolas" w:hAnsi="Consolas"/>
          <w:color w:val="000000"/>
          <w:sz w:val="20"/>
        </w:rPr>
        <w:t xml:space="preserve">    depends_on:</w:t>
      </w:r>
    </w:p>
    <w:p>
      <w:r>
        <w:rPr>
          <w:rFonts w:ascii="Consolas" w:hAnsi="Consolas"/>
          <w:color w:val="000000"/>
          <w:sz w:val="20"/>
        </w:rPr>
        <w:t xml:space="preserve">      - api</w:t>
      </w:r>
    </w:p>
    <w:p>
      <w:r>
        <w:rPr>
          <w:rFonts w:ascii="Consolas" w:hAnsi="Consolas"/>
          <w:color w:val="000000"/>
          <w:sz w:val="20"/>
        </w:rPr>
        <w:t xml:space="preserve">    restart: always</w:t>
      </w:r>
    </w:p>
    <w:p/>
    <w:p>
      <w:r>
        <w:rPr>
          <w:rFonts w:ascii="Consolas" w:hAnsi="Consolas"/>
          <w:color w:val="000000"/>
          <w:sz w:val="20"/>
        </w:rPr>
        <w:t>volumes:</w:t>
      </w:r>
    </w:p>
    <w:p>
      <w:r>
        <w:rPr>
          <w:rFonts w:ascii="Consolas" w:hAnsi="Consolas"/>
          <w:color w:val="000000"/>
          <w:sz w:val="20"/>
        </w:rPr>
        <w:t xml:space="preserve">  mysql_data:</w:t>
      </w:r>
    </w:p>
    <w:p>
      <w:pPr>
        <w:pStyle w:val="4"/>
      </w:pPr>
      <w:r>
        <w:t>11.1.2 传统部署</w:t>
      </w:r>
    </w:p>
    <w:p>
      <w:r>
        <w:rPr>
          <w:rFonts w:ascii="Consolas" w:hAnsi="Consolas"/>
          <w:color w:val="000000"/>
          <w:sz w:val="20"/>
        </w:rPr>
        <w:t># 安装依赖</w:t>
      </w:r>
    </w:p>
    <w:p>
      <w:r>
        <w:rPr>
          <w:rFonts w:ascii="Consolas" w:hAnsi="Consolas"/>
          <w:color w:val="000000"/>
          <w:sz w:val="20"/>
        </w:rPr>
        <w:t>pip install -r requirements.txt</w:t>
      </w:r>
    </w:p>
    <w:p/>
    <w:p>
      <w:r>
        <w:rPr>
          <w:rFonts w:ascii="Consolas" w:hAnsi="Consolas"/>
          <w:color w:val="000000"/>
          <w:sz w:val="20"/>
        </w:rPr>
        <w:t># 初始化数据库</w:t>
      </w:r>
    </w:p>
    <w:p>
      <w:r>
        <w:rPr>
          <w:rFonts w:ascii="Consolas" w:hAnsi="Consolas"/>
          <w:color w:val="000000"/>
          <w:sz w:val="20"/>
        </w:rPr>
        <w:t>python manage.py init_db</w:t>
      </w:r>
    </w:p>
    <w:p/>
    <w:p>
      <w:r>
        <w:rPr>
          <w:rFonts w:ascii="Consolas" w:hAnsi="Consolas"/>
          <w:color w:val="000000"/>
          <w:sz w:val="20"/>
        </w:rPr>
        <w:t># 启动服务</w:t>
      </w:r>
    </w:p>
    <w:p>
      <w:r>
        <w:rPr>
          <w:rFonts w:ascii="Consolas" w:hAnsi="Consolas"/>
          <w:color w:val="000000"/>
          <w:sz w:val="20"/>
        </w:rPr>
        <w:t>uvicorn main:app --host 0.0.0.0 --port 8000</w:t>
      </w:r>
    </w:p>
    <w:p>
      <w:pPr>
        <w:pStyle w:val="3"/>
      </w:pPr>
      <w:r>
        <w:t>11.2 监控方案</w:t>
      </w:r>
    </w:p>
    <w:p>
      <w:pPr>
        <w:pStyle w:val="4"/>
      </w:pPr>
      <w:r>
        <w:t>11.2.1 系统监控</w:t>
      </w:r>
    </w:p>
    <w:p>
      <w:r>
        <w:rPr>
          <w:rFonts w:ascii="Consolas" w:hAnsi="Consolas"/>
          <w:color w:val="000000"/>
          <w:sz w:val="20"/>
        </w:rPr>
        <w:t># Prometheus监控指标</w:t>
      </w:r>
    </w:p>
    <w:p>
      <w:r>
        <w:rPr>
          <w:rFonts w:ascii="Consolas" w:hAnsi="Consolas"/>
          <w:color w:val="000000"/>
          <w:sz w:val="20"/>
        </w:rPr>
        <w:t>from prometheus_client import Counter, Histogram, Gauge</w:t>
      </w:r>
    </w:p>
    <w:p/>
    <w:p>
      <w:r>
        <w:rPr>
          <w:rFonts w:ascii="Consolas" w:hAnsi="Consolas"/>
          <w:color w:val="000000"/>
          <w:sz w:val="20"/>
        </w:rPr>
        <w:t># 请求计数</w:t>
      </w:r>
    </w:p>
    <w:p>
      <w:r>
        <w:rPr>
          <w:rFonts w:ascii="Consolas" w:hAnsi="Consolas"/>
          <w:color w:val="000000"/>
          <w:sz w:val="20"/>
        </w:rPr>
        <w:t>REQUEST_COUNT = Counter('api_requests_total', 'Total API requests', ['method', 'endpoint', 'status'])</w:t>
      </w:r>
    </w:p>
    <w:p/>
    <w:p>
      <w:r>
        <w:rPr>
          <w:rFonts w:ascii="Consolas" w:hAnsi="Consolas"/>
          <w:color w:val="000000"/>
          <w:sz w:val="20"/>
        </w:rPr>
        <w:t># 请求延迟</w:t>
      </w:r>
    </w:p>
    <w:p>
      <w:r>
        <w:rPr>
          <w:rFonts w:ascii="Consolas" w:hAnsi="Consolas"/>
          <w:color w:val="000000"/>
          <w:sz w:val="20"/>
        </w:rPr>
        <w:t>REQUEST_LATENCY = Histogram('api_request_latency_seconds', 'API request latency', ['endpoint'])</w:t>
      </w:r>
    </w:p>
    <w:p/>
    <w:p>
      <w:r>
        <w:rPr>
          <w:rFonts w:ascii="Consolas" w:hAnsi="Consolas"/>
          <w:color w:val="000000"/>
          <w:sz w:val="20"/>
        </w:rPr>
        <w:t># 系统指标</w:t>
      </w:r>
    </w:p>
    <w:p>
      <w:r>
        <w:rPr>
          <w:rFonts w:ascii="Consolas" w:hAnsi="Consolas"/>
          <w:color w:val="000000"/>
          <w:sz w:val="20"/>
        </w:rPr>
        <w:t>SYSTEM_MEMORY = Gauge('system_memory_usage_bytes', 'System memory usage')</w:t>
      </w:r>
    </w:p>
    <w:p>
      <w:r>
        <w:rPr>
          <w:rFonts w:ascii="Consolas" w:hAnsi="Consolas"/>
          <w:color w:val="000000"/>
          <w:sz w:val="20"/>
        </w:rPr>
        <w:t>SYSTEM_CPU = Gauge('system_cpu_usage_percent', 'System CPU usage')</w:t>
      </w:r>
    </w:p>
    <w:p>
      <w:pPr>
        <w:pStyle w:val="4"/>
      </w:pPr>
      <w:r>
        <w:t>11.2.2 日志监控</w:t>
      </w:r>
    </w:p>
    <w:p>
      <w:r>
        <w:rPr>
          <w:rFonts w:ascii="Consolas" w:hAnsi="Consolas"/>
          <w:color w:val="000000"/>
          <w:sz w:val="20"/>
        </w:rPr>
        <w:t># 结构化日志</w:t>
      </w:r>
    </w:p>
    <w:p>
      <w:r>
        <w:rPr>
          <w:rFonts w:ascii="Consolas" w:hAnsi="Consolas"/>
          <w:color w:val="000000"/>
          <w:sz w:val="20"/>
        </w:rPr>
        <w:t>import logging</w:t>
      </w:r>
    </w:p>
    <w:p>
      <w:r>
        <w:rPr>
          <w:rFonts w:ascii="Consolas" w:hAnsi="Consolas"/>
          <w:color w:val="000000"/>
          <w:sz w:val="20"/>
        </w:rPr>
        <w:t>import json</w:t>
      </w:r>
    </w:p>
    <w:p/>
    <w:p>
      <w:r>
        <w:rPr>
          <w:rFonts w:ascii="Consolas" w:hAnsi="Consolas"/>
          <w:color w:val="000000"/>
          <w:sz w:val="20"/>
        </w:rPr>
        <w:t>class JSONFormatter(logging.Formatter):</w:t>
      </w:r>
    </w:p>
    <w:p>
      <w:r>
        <w:rPr>
          <w:rFonts w:ascii="Consolas" w:hAnsi="Consolas"/>
          <w:color w:val="000000"/>
          <w:sz w:val="20"/>
        </w:rPr>
        <w:t xml:space="preserve">    def format(self, record):</w:t>
      </w:r>
    </w:p>
    <w:p>
      <w:r>
        <w:rPr>
          <w:rFonts w:ascii="Consolas" w:hAnsi="Consolas"/>
          <w:color w:val="000000"/>
          <w:sz w:val="20"/>
        </w:rPr>
        <w:t xml:space="preserve">        log_entry = {</w:t>
      </w:r>
    </w:p>
    <w:p>
      <w:r>
        <w:rPr>
          <w:rFonts w:ascii="Consolas" w:hAnsi="Consolas"/>
          <w:color w:val="000000"/>
          <w:sz w:val="20"/>
        </w:rPr>
        <w:t xml:space="preserve">            'timestamp': self.formatTime(record),</w:t>
      </w:r>
    </w:p>
    <w:p>
      <w:r>
        <w:rPr>
          <w:rFonts w:ascii="Consolas" w:hAnsi="Consolas"/>
          <w:color w:val="000000"/>
          <w:sz w:val="20"/>
        </w:rPr>
        <w:t xml:space="preserve">            'level': record.levelname,</w:t>
      </w:r>
    </w:p>
    <w:p>
      <w:r>
        <w:rPr>
          <w:rFonts w:ascii="Consolas" w:hAnsi="Consolas"/>
          <w:color w:val="000000"/>
          <w:sz w:val="20"/>
        </w:rPr>
        <w:t xml:space="preserve">            'message': record.getMessage(),</w:t>
      </w:r>
    </w:p>
    <w:p>
      <w:r>
        <w:rPr>
          <w:rFonts w:ascii="Consolas" w:hAnsi="Consolas"/>
          <w:color w:val="000000"/>
          <w:sz w:val="20"/>
        </w:rPr>
        <w:t xml:space="preserve">            'module': record.module,</w:t>
      </w:r>
    </w:p>
    <w:p>
      <w:r>
        <w:rPr>
          <w:rFonts w:ascii="Consolas" w:hAnsi="Consolas"/>
          <w:color w:val="000000"/>
          <w:sz w:val="20"/>
        </w:rPr>
        <w:t xml:space="preserve">            'function': record.funcName,</w:t>
      </w:r>
    </w:p>
    <w:p>
      <w:r>
        <w:rPr>
          <w:rFonts w:ascii="Consolas" w:hAnsi="Consolas"/>
          <w:color w:val="000000"/>
          <w:sz w:val="20"/>
        </w:rPr>
        <w:t xml:space="preserve">            'line': record.lineno</w:t>
      </w:r>
    </w:p>
    <w:p>
      <w:r>
        <w:rPr>
          <w:rFonts w:ascii="Consolas" w:hAnsi="Consolas"/>
          <w:color w:val="000000"/>
          <w:sz w:val="20"/>
        </w:rPr>
        <w:t xml:space="preserve">        }</w:t>
      </w:r>
    </w:p>
    <w:p>
      <w:r>
        <w:rPr>
          <w:rFonts w:ascii="Consolas" w:hAnsi="Consolas"/>
          <w:color w:val="000000"/>
          <w:sz w:val="20"/>
        </w:rPr>
        <w:t xml:space="preserve">        return json.dumps(log_entry)</w:t>
      </w:r>
    </w:p>
    <w:p>
      <w:pPr>
        <w:pStyle w:val="3"/>
      </w:pPr>
      <w:r>
        <w:t>11.3 运维手册</w:t>
      </w:r>
    </w:p>
    <w:p>
      <w:pPr>
        <w:pStyle w:val="4"/>
      </w:pPr>
      <w:r>
        <w:t>11.3.1 日常运维</w:t>
      </w:r>
    </w:p>
    <w:tbl>
      <w:tblPr>
        <w:tblStyle w:val="3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任务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频率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命令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查看服务状态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每日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`systemctl status testcase-api`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查看日志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每日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`journalctl -u testcase-api -f`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数据库备份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每日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`bash /opt/backup.sh`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清理旧日志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每周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`find /var/log -name "*.log" -mtime +30 -delete`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更新系统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每月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`apt update &amp;&amp; apt upgrade`</w:t>
            </w:r>
          </w:p>
        </w:tc>
      </w:tr>
    </w:tbl>
    <w:p/>
    <w:p>
      <w:pPr>
        <w:pStyle w:val="4"/>
      </w:pPr>
      <w:r>
        <w:t>11.3.2 故障处理</w:t>
      </w:r>
    </w:p>
    <w:tbl>
      <w:tblPr>
        <w:tblStyle w:val="3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</w:rPr>
              <w:t>故障类型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rPr>
                <w:b/>
              </w:rPr>
              <w:t>处理步骤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服务无法启动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1. 检查日志 2. 检查端口占用 3. 检查依赖服务 4. 重启服务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数据库连接失败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1. 检查数据库状态 2. 检查连接配置 3. 检查网络 4. 重启数据库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网络连接异常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1. 检查网络配置 2. 检查防火墙 3. 检查AP状态 4. 重启网络服务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>
            <w:pPr>
              <w:spacing w:after="0" w:line="240" w:lineRule="auto"/>
            </w:pPr>
            <w:r>
              <w:t>磁盘空间不足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1. 清理日志 2. 清理备份 3. 扩容磁盘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2"/>
      </w:pPr>
      <w:r>
        <w:t>12. 实施计划</w:t>
      </w:r>
    </w:p>
    <w:p>
      <w:pPr>
        <w:pStyle w:val="3"/>
      </w:pPr>
      <w:r>
        <w:t>12.1 项目阶段</w:t>
      </w:r>
    </w:p>
    <w:tbl>
      <w:tblPr>
        <w:tblStyle w:val="3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时间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任务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交付物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第一阶段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第1-2周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需求分析与设计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需求文档、设计文档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第二阶段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第3-6周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核心功能开发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服务器API、终端应用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第三阶段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第7-8周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系统集成测试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测试报告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第四阶段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第9-10周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部署与上线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部署文档、运维手册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第五阶段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第11-12周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优化与完善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优化报告</w:t>
            </w:r>
          </w:p>
        </w:tc>
      </w:tr>
    </w:tbl>
    <w:p/>
    <w:p>
      <w:pPr>
        <w:pStyle w:val="3"/>
      </w:pPr>
      <w:r>
        <w:t>12.2 人员配置</w:t>
      </w:r>
    </w:p>
    <w:tbl>
      <w:tblPr>
        <w:tblStyle w:val="3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人数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rPr>
                <w:b/>
              </w:rPr>
              <w:t>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项目经理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1人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项目整体管理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后端开发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2人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服务器API开发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前端开发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1人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终端应用开发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测试工程师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1人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系统测试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运维工程师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1人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部署与运维</w:t>
            </w:r>
          </w:p>
        </w:tc>
      </w:tr>
    </w:tbl>
    <w:p/>
    <w:p>
      <w:pPr>
        <w:pStyle w:val="3"/>
      </w:pPr>
      <w:r>
        <w:t>12.3 风险管理</w:t>
      </w:r>
    </w:p>
    <w:tbl>
      <w:tblPr>
        <w:tblStyle w:val="36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风险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影响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概率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b/>
              </w:rPr>
              <w:t>应对措施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MES系统对接困难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高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提前沟通接口，准备模拟环境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网络环境不稳定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高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设计离线模式，增加重试机制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性能不满足要求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低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压力测试，优化架构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spacing w:after="0" w:line="240" w:lineRule="auto"/>
            </w:pPr>
            <w:r>
              <w:t>人员变动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低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t>文档完善，知识共享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2"/>
      </w:pPr>
      <w:r>
        <w:t>13. 总结</w:t>
      </w:r>
    </w:p>
    <w:p>
      <w:r>
        <w:t>本方案详细设计了终端检测测试用例平台化管理系统的整体架构，包括：</w:t>
      </w:r>
    </w:p>
    <w:p>
      <w:pPr>
        <w:pStyle w:val="14"/>
      </w:pPr>
      <w:r>
        <w:rPr>
          <w:b/>
        </w:rPr>
        <w:t>硬件环境与网络架构</w:t>
      </w:r>
      <w:r>
        <w:t>：明确了服务器、终端、AP等硬件配置要求</w:t>
      </w:r>
    </w:p>
    <w:p>
      <w:pPr>
        <w:pStyle w:val="14"/>
      </w:pPr>
      <w:r>
        <w:rPr>
          <w:b/>
        </w:rPr>
        <w:t>系统架构设计</w:t>
      </w:r>
      <w:r>
        <w:t>：采用分层架构，终端层、服务层、数据层分离</w:t>
      </w:r>
    </w:p>
    <w:p>
      <w:pPr>
        <w:pStyle w:val="14"/>
      </w:pPr>
      <w:r>
        <w:rPr>
          <w:b/>
        </w:rPr>
        <w:t>数据流设计</w:t>
      </w:r>
      <w:r>
        <w:t>：详细描述了从扫码到测试完成的完整业务流程</w:t>
      </w:r>
    </w:p>
    <w:p>
      <w:pPr>
        <w:pStyle w:val="14"/>
      </w:pPr>
      <w:r>
        <w:rPr>
          <w:b/>
        </w:rPr>
        <w:t>接口规范设计</w:t>
      </w:r>
      <w:r>
        <w:t>：定义了6个核心API接口，包括请求响应格式</w:t>
      </w:r>
    </w:p>
    <w:p>
      <w:pPr>
        <w:pStyle w:val="14"/>
      </w:pPr>
      <w:r>
        <w:rPr>
          <w:b/>
        </w:rPr>
        <w:t>服务器端功能模块</w:t>
      </w:r>
      <w:r>
        <w:t>：设计了用例管理、产品配置、订单查询等核心模块</w:t>
      </w:r>
    </w:p>
    <w:p>
      <w:pPr>
        <w:pStyle w:val="14"/>
      </w:pPr>
      <w:r>
        <w:rPr>
          <w:b/>
        </w:rPr>
        <w:t>终端应用功能模块</w:t>
      </w:r>
      <w:r>
        <w:t>：设计了扫码管理、用例加载、测试执行等核心模块</w:t>
      </w:r>
    </w:p>
    <w:p>
      <w:pPr>
        <w:pStyle w:val="14"/>
      </w:pPr>
      <w:r>
        <w:rPr>
          <w:b/>
        </w:rPr>
        <w:t>数据存储方案</w:t>
      </w:r>
      <w:r>
        <w:t>：设计了MySQL+Redis的存储架构，支持热冷数据分离</w:t>
      </w:r>
    </w:p>
    <w:p>
      <w:pPr>
        <w:pStyle w:val="14"/>
      </w:pPr>
      <w:r>
        <w:rPr>
          <w:b/>
        </w:rPr>
        <w:t>安全性设计</w:t>
      </w:r>
      <w:r>
        <w:t>：包括认证授权、数据安全、网络安全</w:t>
      </w:r>
    </w:p>
    <w:p>
      <w:pPr>
        <w:pStyle w:val="14"/>
      </w:pPr>
      <w:r>
        <w:rPr>
          <w:b/>
        </w:rPr>
        <w:t>可靠性与高可用设计</w:t>
      </w:r>
      <w:r>
        <w:t>：包括服务可靠性、数据可靠性、终端可靠性</w:t>
      </w:r>
    </w:p>
    <w:p>
      <w:pPr>
        <w:pStyle w:val="14"/>
      </w:pPr>
      <w:r>
        <w:rPr>
          <w:b/>
        </w:rPr>
        <w:t>部署与运维</w:t>
      </w:r>
      <w:r>
        <w:t>：提供了Docker部署方案和运维手册</w:t>
      </w:r>
    </w:p>
    <w:p>
      <w:r>
        <w:t>该方案可以实现测试用例的平台化管理，支持多工位、多产品的统一管理，满足生产现场的实际需求。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R PL UKai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D050000L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Dhurjati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hurjati">
    <w:panose1 w:val="02000600000000000000"/>
    <w:charset w:val="00"/>
    <w:family w:val="auto"/>
    <w:pitch w:val="default"/>
    <w:sig w:usb0="80200003" w:usb1="00000000" w:usb2="00000000" w:usb3="00000000" w:csb0="00000001" w:csb1="00000000"/>
  </w:font>
  <w:font w:name="D050000L">
    <w:panose1 w:val="01010601010101010101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BEE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25"/>
    <w:uiPriority w:val="99"/>
  </w:style>
  <w:style w:type="character" w:customStyle="1" w:styleId="136">
    <w:name w:val="Footer Char"/>
    <w:basedOn w:val="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9"/>
    <w:uiPriority w:val="99"/>
  </w:style>
  <w:style w:type="character" w:customStyle="1" w:styleId="145">
    <w:name w:val="Body Text 2 Char"/>
    <w:basedOn w:val="32"/>
    <w:link w:val="28"/>
    <w:uiPriority w:val="99"/>
  </w:style>
  <w:style w:type="character" w:customStyle="1" w:styleId="146">
    <w:name w:val="Body Text 3 Char"/>
    <w:basedOn w:val="32"/>
    <w:link w:val="17"/>
    <w:uiPriority w:val="99"/>
    <w:rPr>
      <w:sz w:val="16"/>
      <w:szCs w:val="16"/>
    </w:rPr>
  </w:style>
  <w:style w:type="character" w:customStyle="1" w:styleId="147">
    <w:name w:val="Macro Text Char"/>
    <w:basedOn w:val="32"/>
    <w:link w:val="13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jyzn</cp:lastModifiedBy>
  <dcterms:modified xsi:type="dcterms:W3CDTF">2026-08-26T16:12:33Z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